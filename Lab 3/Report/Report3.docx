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D7D83" w14:textId="77777777" w:rsidR="00EB7C42" w:rsidRPr="00DA5C42" w:rsidRDefault="00EB7C42" w:rsidP="00EB7C42">
      <w:pPr>
        <w:pageBreakBefore/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DA5C42">
        <w:rPr>
          <w:rFonts w:ascii="Arial" w:hAnsi="Arial" w:cs="Arial"/>
          <w:b/>
          <w:color w:val="000000"/>
          <w:sz w:val="36"/>
          <w:szCs w:val="36"/>
        </w:rPr>
        <w:t>Московский государственный технический</w:t>
      </w:r>
    </w:p>
    <w:p w14:paraId="63E50F83" w14:textId="77777777" w:rsidR="00EB7C42" w:rsidRPr="00DA5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DA5C42">
        <w:rPr>
          <w:rFonts w:ascii="Arial" w:hAnsi="Arial" w:cs="Arial"/>
          <w:b/>
          <w:color w:val="000000"/>
          <w:sz w:val="36"/>
          <w:szCs w:val="36"/>
        </w:rPr>
        <w:t>университет им. Н.</w:t>
      </w:r>
      <w:r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Pr="00DA5C42">
        <w:rPr>
          <w:rFonts w:ascii="Arial" w:hAnsi="Arial" w:cs="Arial"/>
          <w:b/>
          <w:color w:val="000000"/>
          <w:sz w:val="36"/>
          <w:szCs w:val="36"/>
        </w:rPr>
        <w:t>Э. Баумана.</w:t>
      </w:r>
    </w:p>
    <w:p w14:paraId="6590F76B" w14:textId="77777777" w:rsidR="00EB7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0570B41E" w14:textId="77777777" w:rsidR="00EB7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4FBA9A1F" w14:textId="77777777" w:rsidR="00EB7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44B76C15" w14:textId="77777777" w:rsidR="00EB7C42" w:rsidRPr="00DA5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4BBA2CC8" w14:textId="77777777" w:rsidR="00EB7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DA5C42">
        <w:rPr>
          <w:rFonts w:ascii="Arial" w:hAnsi="Arial" w:cs="Arial"/>
          <w:color w:val="000000"/>
          <w:sz w:val="28"/>
          <w:szCs w:val="28"/>
        </w:rPr>
        <w:t>Факультет «Информатика и системы управления»</w:t>
      </w:r>
    </w:p>
    <w:p w14:paraId="4054D59D" w14:textId="77777777" w:rsidR="00EB7C42" w:rsidRPr="00DA5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193C387" w14:textId="77777777" w:rsidR="00EB7C42" w:rsidRPr="00DA5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DA5C42">
        <w:rPr>
          <w:rFonts w:ascii="Arial" w:hAnsi="Arial" w:cs="Arial"/>
          <w:color w:val="000000"/>
          <w:sz w:val="28"/>
          <w:szCs w:val="28"/>
        </w:rPr>
        <w:t>Кафедра ИУ5 «Системы обработки информации и управления»</w:t>
      </w:r>
    </w:p>
    <w:p w14:paraId="6CC0BD33" w14:textId="77777777" w:rsidR="00EB7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273F58" w14:textId="77777777" w:rsidR="00EB7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1B5E983" w14:textId="77777777" w:rsidR="00EB7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CC1890" w14:textId="77777777" w:rsidR="00EB7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72D71B36" w14:textId="77777777" w:rsidR="00EB7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413BCAB9" w14:textId="77777777" w:rsidR="00EB7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DDCE876" w14:textId="77777777" w:rsidR="00EB7C42" w:rsidRDefault="00EB7C42" w:rsidP="00EB7C42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Курс «Основы </w:t>
      </w:r>
      <w:r w:rsidRPr="0092473A">
        <w:rPr>
          <w:rFonts w:ascii="Arial" w:hAnsi="Arial" w:cs="Arial"/>
          <w:color w:val="000000"/>
          <w:sz w:val="28"/>
          <w:szCs w:val="28"/>
        </w:rPr>
        <w:t>программирования</w:t>
      </w:r>
      <w:r>
        <w:rPr>
          <w:rFonts w:ascii="Arial" w:hAnsi="Arial" w:cs="Arial"/>
          <w:color w:val="000000"/>
          <w:sz w:val="28"/>
          <w:szCs w:val="28"/>
        </w:rPr>
        <w:t>»</w:t>
      </w:r>
    </w:p>
    <w:p w14:paraId="0ECEB4C3" w14:textId="77777777" w:rsidR="00EB7C42" w:rsidRDefault="00EB7C42" w:rsidP="00EB7C42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F951AA" w14:textId="77777777" w:rsidR="00EB7C42" w:rsidRDefault="00EB7C42" w:rsidP="00EB7C42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C2C5" w14:textId="0D308109" w:rsidR="00EB7C42" w:rsidRPr="00EB7C42" w:rsidRDefault="00EB7C42" w:rsidP="00EB7C42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Отчет по лабораторной работе № </w:t>
      </w:r>
      <w:r w:rsidRPr="00EB7C42">
        <w:rPr>
          <w:rFonts w:ascii="Arial" w:hAnsi="Arial" w:cs="Arial"/>
          <w:color w:val="000000"/>
          <w:sz w:val="28"/>
          <w:szCs w:val="28"/>
        </w:rPr>
        <w:t>3</w:t>
      </w:r>
    </w:p>
    <w:p w14:paraId="1434F258" w14:textId="77777777" w:rsidR="00EB7C42" w:rsidRPr="00EB7C42" w:rsidRDefault="00EB7C42" w:rsidP="00EB7C42">
      <w:pPr>
        <w:shd w:val="clear" w:color="auto" w:fill="FFFFFF"/>
        <w:spacing w:after="120"/>
        <w:ind w:left="45"/>
        <w:jc w:val="center"/>
        <w:rPr>
          <w:rFonts w:ascii="Arial" w:hAnsi="Arial" w:cs="Arial"/>
          <w:color w:val="000000"/>
          <w:spacing w:val="-5"/>
          <w:sz w:val="30"/>
          <w:szCs w:val="30"/>
        </w:rPr>
      </w:pPr>
      <w:r>
        <w:rPr>
          <w:rFonts w:ascii="Arial" w:hAnsi="Arial" w:cs="Arial"/>
          <w:bCs/>
          <w:color w:val="000000"/>
          <w:spacing w:val="-5"/>
          <w:sz w:val="28"/>
          <w:szCs w:val="28"/>
        </w:rPr>
        <w:t>«</w:t>
      </w:r>
      <w:r w:rsidRPr="00EB7C42">
        <w:rPr>
          <w:rFonts w:ascii="Arial" w:hAnsi="Arial" w:cs="Arial"/>
          <w:color w:val="000000"/>
          <w:spacing w:val="-5"/>
          <w:sz w:val="30"/>
          <w:szCs w:val="30"/>
        </w:rPr>
        <w:t xml:space="preserve">Программирование циклических алгоритмов. </w:t>
      </w:r>
    </w:p>
    <w:p w14:paraId="6642DB80" w14:textId="4E41D96F" w:rsidR="00EB7C42" w:rsidRDefault="00EB7C42" w:rsidP="00EB7C42">
      <w:pPr>
        <w:shd w:val="clear" w:color="auto" w:fill="FFFFFF"/>
        <w:spacing w:after="120"/>
        <w:ind w:left="45"/>
        <w:jc w:val="center"/>
        <w:rPr>
          <w:rFonts w:ascii="Arial" w:hAnsi="Arial" w:cs="Arial"/>
          <w:bCs/>
          <w:color w:val="000000"/>
          <w:spacing w:val="-5"/>
          <w:sz w:val="28"/>
          <w:szCs w:val="28"/>
        </w:rPr>
      </w:pPr>
      <w:r w:rsidRPr="00EB7C42">
        <w:rPr>
          <w:rFonts w:ascii="Arial" w:hAnsi="Arial" w:cs="Arial"/>
          <w:color w:val="000000"/>
          <w:spacing w:val="-5"/>
          <w:sz w:val="30"/>
          <w:szCs w:val="30"/>
        </w:rPr>
        <w:t>Расчет по формулам</w:t>
      </w:r>
      <w:r>
        <w:rPr>
          <w:rFonts w:ascii="Arial" w:hAnsi="Arial" w:cs="Arial"/>
          <w:bCs/>
          <w:color w:val="000000"/>
          <w:spacing w:val="-5"/>
          <w:sz w:val="28"/>
          <w:szCs w:val="28"/>
        </w:rPr>
        <w:t>»</w:t>
      </w:r>
    </w:p>
    <w:p w14:paraId="2562E68A" w14:textId="77777777" w:rsidR="00EB7C42" w:rsidRDefault="00EB7C42" w:rsidP="00EB7C42">
      <w:pPr>
        <w:shd w:val="clear" w:color="auto" w:fill="FFFFFF"/>
        <w:spacing w:after="120"/>
        <w:ind w:left="45"/>
        <w:jc w:val="center"/>
        <w:rPr>
          <w:rFonts w:ascii="Arial" w:hAnsi="Arial" w:cs="Arial"/>
          <w:bCs/>
          <w:color w:val="000000"/>
          <w:spacing w:val="-5"/>
          <w:sz w:val="28"/>
          <w:szCs w:val="28"/>
        </w:rPr>
      </w:pPr>
    </w:p>
    <w:p w14:paraId="6854C956" w14:textId="4FC20F36" w:rsidR="00EB7C42" w:rsidRPr="00EB7C42" w:rsidRDefault="00EB7C42" w:rsidP="00EB7C42">
      <w:pPr>
        <w:shd w:val="clear" w:color="auto" w:fill="FFFFFF"/>
        <w:spacing w:after="120"/>
        <w:ind w:left="45"/>
        <w:jc w:val="center"/>
        <w:rPr>
          <w:rFonts w:eastAsia="Times New Roman"/>
        </w:rPr>
      </w:pPr>
      <w:r>
        <w:rPr>
          <w:rFonts w:ascii="Arial" w:hAnsi="Arial" w:cs="Arial"/>
          <w:bCs/>
          <w:color w:val="000000"/>
          <w:spacing w:val="-5"/>
          <w:sz w:val="28"/>
          <w:szCs w:val="28"/>
        </w:rPr>
        <w:t>Вариант 8</w:t>
      </w:r>
    </w:p>
    <w:p w14:paraId="2DEBB8D5" w14:textId="77777777" w:rsidR="00EB7C42" w:rsidRDefault="00EB7C42" w:rsidP="00EB7C42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71E9C78" w14:textId="77777777" w:rsidR="00EB7C42" w:rsidRDefault="00EB7C42" w:rsidP="00EB7C42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C65804E" w14:textId="77777777" w:rsidR="00EB7C42" w:rsidRDefault="00EB7C42" w:rsidP="00EB7C42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CF832EF" w14:textId="77777777" w:rsidR="00EB7C42" w:rsidRDefault="00EB7C42" w:rsidP="00EB7C42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38C6EBBE" w14:textId="77777777" w:rsidR="00EB7C42" w:rsidRDefault="00EB7C42" w:rsidP="00EB7C42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2302D93" w14:textId="77777777" w:rsidR="00EB7C42" w:rsidRDefault="00EB7C42" w:rsidP="00EB7C42">
      <w:pPr>
        <w:shd w:val="clear" w:color="auto" w:fill="FFFFFF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64667C5" w14:textId="77777777" w:rsidR="00EB7C42" w:rsidRDefault="00EB7C42" w:rsidP="00EB7C42">
      <w:pPr>
        <w:shd w:val="clear" w:color="auto" w:fill="FFFFFF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D512ACE" w14:textId="77777777" w:rsidR="00EB7C42" w:rsidRDefault="00EB7C42" w:rsidP="00EB7C42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3DE408D6" w14:textId="77777777" w:rsidR="00EB7C42" w:rsidRDefault="00EB7C42" w:rsidP="00EB7C42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033D813" w14:textId="77777777" w:rsidR="00EB7C42" w:rsidRDefault="00EB7C42" w:rsidP="00EB7C42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FF5450B" w14:textId="77777777" w:rsidR="00EB7C42" w:rsidRDefault="00EB7C42" w:rsidP="00EB7C42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793"/>
        <w:gridCol w:w="2775"/>
        <w:gridCol w:w="3285"/>
      </w:tblGrid>
      <w:tr w:rsidR="00EB7C42" w:rsidRPr="00DA5C42" w14:paraId="6F8E90BC" w14:textId="77777777" w:rsidTr="00BC4EA0">
        <w:tc>
          <w:tcPr>
            <w:tcW w:w="3793" w:type="dxa"/>
            <w:hideMark/>
          </w:tcPr>
          <w:p w14:paraId="4F667F73" w14:textId="77777777" w:rsidR="00EB7C42" w:rsidRPr="00DA5C42" w:rsidRDefault="00EB7C42" w:rsidP="00BC4EA0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Выполнил:</w:t>
            </w:r>
          </w:p>
        </w:tc>
        <w:tc>
          <w:tcPr>
            <w:tcW w:w="2775" w:type="dxa"/>
          </w:tcPr>
          <w:p w14:paraId="2A34516B" w14:textId="77777777" w:rsidR="00EB7C42" w:rsidRPr="00DA5C42" w:rsidRDefault="00EB7C42" w:rsidP="00BC4EA0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34244C44" w14:textId="77777777" w:rsidR="00EB7C42" w:rsidRPr="00DA5C42" w:rsidRDefault="00EB7C42" w:rsidP="00BC4EA0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Проверил:</w:t>
            </w:r>
          </w:p>
        </w:tc>
      </w:tr>
      <w:tr w:rsidR="00EB7C42" w:rsidRPr="00DA5C42" w14:paraId="1D1DCCB2" w14:textId="77777777" w:rsidTr="00BC4EA0">
        <w:tc>
          <w:tcPr>
            <w:tcW w:w="3793" w:type="dxa"/>
            <w:hideMark/>
          </w:tcPr>
          <w:p w14:paraId="4B5379CD" w14:textId="77777777" w:rsidR="00EB7C42" w:rsidRPr="00DA5C42" w:rsidRDefault="00EB7C42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студент группы ИУ5-12Б</w:t>
            </w:r>
          </w:p>
        </w:tc>
        <w:tc>
          <w:tcPr>
            <w:tcW w:w="2775" w:type="dxa"/>
          </w:tcPr>
          <w:p w14:paraId="5C7490E7" w14:textId="77777777" w:rsidR="00EB7C42" w:rsidRPr="00DA5C42" w:rsidRDefault="00EB7C42" w:rsidP="00BC4EA0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7EE7C92D" w14:textId="77777777" w:rsidR="00EB7C42" w:rsidRPr="00DA5C42" w:rsidRDefault="00EB7C42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преподаватель каф. ИУ5</w:t>
            </w:r>
          </w:p>
        </w:tc>
      </w:tr>
      <w:tr w:rsidR="00EB7C42" w:rsidRPr="00DA5C42" w14:paraId="65569778" w14:textId="77777777" w:rsidTr="00BC4EA0">
        <w:tc>
          <w:tcPr>
            <w:tcW w:w="3793" w:type="dxa"/>
          </w:tcPr>
          <w:p w14:paraId="1B427A32" w14:textId="77777777" w:rsidR="00EB7C42" w:rsidRPr="00DA5C42" w:rsidRDefault="00EB7C42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Поляков Леонид</w:t>
            </w:r>
          </w:p>
          <w:p w14:paraId="6056861C" w14:textId="77777777" w:rsidR="00EB7C42" w:rsidRPr="00DA5C42" w:rsidRDefault="00EB7C42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</w:tc>
        <w:tc>
          <w:tcPr>
            <w:tcW w:w="2775" w:type="dxa"/>
          </w:tcPr>
          <w:p w14:paraId="7263D7FB" w14:textId="77777777" w:rsidR="00EB7C42" w:rsidRPr="00DA5C42" w:rsidRDefault="00EB7C42" w:rsidP="00BC4EA0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</w:tcPr>
          <w:p w14:paraId="7B61A307" w14:textId="77777777" w:rsidR="00EB7C42" w:rsidRPr="00DA5C42" w:rsidRDefault="00EB7C42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Правдина А. Н.</w:t>
            </w:r>
          </w:p>
          <w:p w14:paraId="6BB844A4" w14:textId="77777777" w:rsidR="00EB7C42" w:rsidRPr="00DA5C42" w:rsidRDefault="00EB7C42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  <w:p w14:paraId="172E4696" w14:textId="77777777" w:rsidR="00EB7C42" w:rsidRPr="00DA5C42" w:rsidRDefault="00EB7C42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</w:tc>
      </w:tr>
      <w:tr w:rsidR="00EB7C42" w:rsidRPr="00DA5C42" w14:paraId="4BACCB36" w14:textId="77777777" w:rsidTr="00BC4EA0">
        <w:tc>
          <w:tcPr>
            <w:tcW w:w="3793" w:type="dxa"/>
          </w:tcPr>
          <w:p w14:paraId="45FDD286" w14:textId="77777777" w:rsidR="00EB7C42" w:rsidRPr="00DA5C42" w:rsidRDefault="00EB7C42" w:rsidP="00BC4EA0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 xml:space="preserve">Подпись и дата: </w:t>
            </w:r>
          </w:p>
          <w:p w14:paraId="35824927" w14:textId="77777777" w:rsidR="00EB7C42" w:rsidRPr="00DA5C42" w:rsidRDefault="00EB7C42" w:rsidP="00BC4EA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2775" w:type="dxa"/>
          </w:tcPr>
          <w:p w14:paraId="623D3B47" w14:textId="77777777" w:rsidR="00EB7C42" w:rsidRPr="00DA5C42" w:rsidRDefault="00EB7C42" w:rsidP="00BC4EA0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6217F206" w14:textId="77777777" w:rsidR="00EB7C42" w:rsidRPr="00DA5C42" w:rsidRDefault="00EB7C42" w:rsidP="00BC4EA0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Подпись и дата:</w:t>
            </w:r>
          </w:p>
        </w:tc>
      </w:tr>
    </w:tbl>
    <w:p w14:paraId="3EFCBA33" w14:textId="77777777" w:rsidR="00EB7C42" w:rsidRDefault="00EB7C42" w:rsidP="00EB7C42">
      <w:pPr>
        <w:shd w:val="clear" w:color="auto" w:fill="FFFFFF"/>
        <w:rPr>
          <w:rFonts w:ascii="Arial" w:hAnsi="Arial" w:cs="Arial"/>
          <w:b/>
          <w:color w:val="000000"/>
        </w:rPr>
      </w:pPr>
    </w:p>
    <w:p w14:paraId="35DA745E" w14:textId="77777777" w:rsidR="00EB7C42" w:rsidRDefault="00EB7C42" w:rsidP="00EB7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pacing w:val="-5"/>
          <w:sz w:val="28"/>
          <w:szCs w:val="28"/>
        </w:rPr>
      </w:pPr>
      <w:r>
        <w:rPr>
          <w:rFonts w:ascii="Arial" w:hAnsi="Arial" w:cs="Arial"/>
          <w:color w:val="000000"/>
          <w:spacing w:val="-5"/>
          <w:sz w:val="28"/>
          <w:szCs w:val="28"/>
        </w:rPr>
        <w:t>Москва, 20</w:t>
      </w:r>
      <w:r>
        <w:rPr>
          <w:rFonts w:ascii="Arial" w:hAnsi="Arial" w:cs="Arial"/>
          <w:color w:val="000000"/>
          <w:spacing w:val="-5"/>
          <w:sz w:val="28"/>
          <w:szCs w:val="28"/>
          <w:lang w:val="en-US"/>
        </w:rPr>
        <w:t>2</w:t>
      </w:r>
      <w:r>
        <w:rPr>
          <w:rFonts w:ascii="Arial" w:hAnsi="Arial" w:cs="Arial"/>
          <w:color w:val="000000"/>
          <w:spacing w:val="-5"/>
          <w:sz w:val="28"/>
          <w:szCs w:val="28"/>
        </w:rPr>
        <w:t>3 г.</w:t>
      </w:r>
    </w:p>
    <w:p w14:paraId="27238E6E" w14:textId="29BC3F70" w:rsidR="00EB7C42" w:rsidRPr="00EB7C42" w:rsidRDefault="00EB7C42" w:rsidP="00EB7C42">
      <w:pPr>
        <w:shd w:val="clear" w:color="auto" w:fill="FFFFFF"/>
        <w:rPr>
          <w:rFonts w:ascii="Arial" w:hAnsi="Arial" w:cs="Arial"/>
          <w:color w:val="000000"/>
          <w:spacing w:val="-5"/>
          <w:sz w:val="28"/>
          <w:szCs w:val="28"/>
        </w:rPr>
      </w:pPr>
      <w:r w:rsidRPr="00571059">
        <w:rPr>
          <w:b/>
          <w:bCs/>
          <w:color w:val="000000"/>
          <w:spacing w:val="-5"/>
          <w:sz w:val="32"/>
          <w:szCs w:val="32"/>
        </w:rPr>
        <w:lastRenderedPageBreak/>
        <w:t>Постановка задачи</w:t>
      </w:r>
    </w:p>
    <w:p w14:paraId="0B87F52D" w14:textId="77777777" w:rsidR="00EB7C42" w:rsidRDefault="00EB7C42" w:rsidP="00497882">
      <w:pPr>
        <w:shd w:val="clear" w:color="auto" w:fill="FFFFFF"/>
        <w:spacing w:before="206"/>
        <w:rPr>
          <w:rFonts w:ascii="Arial" w:hAnsi="Arial" w:cs="Arial"/>
          <w:b/>
          <w:bCs/>
          <w:color w:val="000000"/>
          <w:spacing w:val="-5"/>
          <w:szCs w:val="30"/>
        </w:rPr>
      </w:pPr>
      <w:r>
        <w:rPr>
          <w:rFonts w:ascii="Arial" w:hAnsi="Arial" w:cs="Arial"/>
          <w:b/>
          <w:bCs/>
          <w:color w:val="000000"/>
          <w:spacing w:val="-5"/>
          <w:szCs w:val="30"/>
        </w:rPr>
        <w:t>Указания по выполнению работы</w:t>
      </w:r>
    </w:p>
    <w:p w14:paraId="0D9FD2A3" w14:textId="47608032" w:rsidR="00497882" w:rsidRDefault="00497882" w:rsidP="00497882">
      <w:pPr>
        <w:shd w:val="clear" w:color="auto" w:fill="FFFFFF"/>
        <w:spacing w:before="206"/>
      </w:pPr>
      <w:r>
        <w:rPr>
          <w:color w:val="000000"/>
          <w:spacing w:val="3"/>
        </w:rPr>
        <w:t xml:space="preserve">Для повторения или завершения выполнения программы используйте цикл </w:t>
      </w:r>
      <w:proofErr w:type="spellStart"/>
      <w:r>
        <w:rPr>
          <w:color w:val="000000"/>
          <w:spacing w:val="3"/>
        </w:rPr>
        <w:t>do</w:t>
      </w:r>
      <w:proofErr w:type="spellEnd"/>
      <w:r>
        <w:rPr>
          <w:color w:val="000000"/>
          <w:spacing w:val="3"/>
        </w:rPr>
        <w:t xml:space="preserve"> ... </w:t>
      </w:r>
      <w:proofErr w:type="spellStart"/>
      <w:r>
        <w:rPr>
          <w:color w:val="000000"/>
          <w:spacing w:val="3"/>
        </w:rPr>
        <w:t>while</w:t>
      </w:r>
      <w:proofErr w:type="spellEnd"/>
      <w:r>
        <w:rPr>
          <w:color w:val="000000"/>
          <w:spacing w:val="3"/>
        </w:rPr>
        <w:t>, который должен включать в себя запрос “Продолжить работу? (</w:t>
      </w:r>
      <w:r>
        <w:rPr>
          <w:color w:val="000000"/>
          <w:spacing w:val="3"/>
          <w:lang w:val="en-US"/>
        </w:rPr>
        <w:t>y</w:t>
      </w:r>
      <w:r>
        <w:rPr>
          <w:color w:val="000000"/>
          <w:spacing w:val="3"/>
        </w:rPr>
        <w:t>/</w:t>
      </w:r>
      <w:r>
        <w:rPr>
          <w:color w:val="000000"/>
          <w:spacing w:val="3"/>
          <w:lang w:val="en-US"/>
        </w:rPr>
        <w:t>n</w:t>
      </w:r>
      <w:r>
        <w:rPr>
          <w:color w:val="000000"/>
          <w:spacing w:val="3"/>
        </w:rPr>
        <w:t>)” и ввод с клавиатуры соответствующего символа. Это позволит запускать программу с новыми данными, не завершая ее. Используйте такой прием в тех случаях, когда требуется многократно запускать программу с различными исходными данными (например, для отладки или демонстрации работы преподавателю).</w:t>
      </w:r>
    </w:p>
    <w:p w14:paraId="5AB19661" w14:textId="42F90ED6" w:rsidR="00EB7C42" w:rsidRPr="00497882" w:rsidRDefault="00EB7C42" w:rsidP="00497882">
      <w:pPr>
        <w:shd w:val="clear" w:color="auto" w:fill="FFFFFF"/>
        <w:tabs>
          <w:tab w:val="left" w:pos="370"/>
        </w:tabs>
        <w:spacing w:before="72"/>
        <w:ind w:left="24"/>
        <w:jc w:val="both"/>
      </w:pPr>
      <w:r>
        <w:rPr>
          <w:b/>
          <w:bCs/>
          <w:i/>
          <w:iCs/>
          <w:color w:val="000000"/>
        </w:rPr>
        <w:t>Задача 1</w:t>
      </w:r>
      <w:r>
        <w:rPr>
          <w:color w:val="000000"/>
        </w:rPr>
        <w:t>.</w:t>
      </w:r>
      <w:r>
        <w:rPr>
          <w:color w:val="000000"/>
          <w:spacing w:val="3"/>
        </w:rPr>
        <w:t xml:space="preserve"> </w:t>
      </w:r>
    </w:p>
    <w:p w14:paraId="0D31A0F8" w14:textId="6F28FD7E" w:rsidR="00497882" w:rsidRPr="00497882" w:rsidRDefault="00497882" w:rsidP="00497882">
      <w:pPr>
        <w:pStyle w:val="a3"/>
        <w:numPr>
          <w:ilvl w:val="0"/>
          <w:numId w:val="4"/>
        </w:numPr>
        <w:shd w:val="clear" w:color="auto" w:fill="FFFFFF"/>
        <w:tabs>
          <w:tab w:val="left" w:pos="370"/>
        </w:tabs>
        <w:autoSpaceDE w:val="0"/>
        <w:spacing w:before="72"/>
        <w:jc w:val="both"/>
        <w:rPr>
          <w:rFonts w:eastAsia="Times New Roman"/>
          <w:sz w:val="20"/>
          <w:szCs w:val="20"/>
        </w:rPr>
      </w:pPr>
      <w:r w:rsidRPr="00497882">
        <w:rPr>
          <w:color w:val="000000"/>
          <w:spacing w:val="3"/>
        </w:rPr>
        <w:t xml:space="preserve">Найдите сумму натуральных чисел, которые делятся на 5 и не делятся на </w:t>
      </w:r>
      <w:r w:rsidRPr="00497882">
        <w:rPr>
          <w:color w:val="000000"/>
          <w:spacing w:val="3"/>
          <w:lang w:val="en-US"/>
        </w:rPr>
        <w:t>m</w:t>
      </w:r>
      <w:r w:rsidRPr="00497882">
        <w:rPr>
          <w:color w:val="000000"/>
          <w:spacing w:val="3"/>
        </w:rPr>
        <w:t xml:space="preserve"> (</w:t>
      </w:r>
      <w:r w:rsidRPr="00497882">
        <w:rPr>
          <w:color w:val="000000"/>
          <w:spacing w:val="3"/>
          <w:lang w:val="en-US"/>
        </w:rPr>
        <w:t>m</w:t>
      </w:r>
      <w:r w:rsidRPr="00497882">
        <w:rPr>
          <w:color w:val="000000"/>
          <w:spacing w:val="3"/>
        </w:rPr>
        <w:t>&lt;</w:t>
      </w:r>
      <w:r w:rsidRPr="00497882">
        <w:rPr>
          <w:color w:val="000000"/>
          <w:spacing w:val="3"/>
          <w:lang w:val="en-US"/>
        </w:rPr>
        <w:t>n</w:t>
      </w:r>
      <w:r w:rsidRPr="00497882">
        <w:rPr>
          <w:color w:val="000000"/>
          <w:spacing w:val="3"/>
        </w:rPr>
        <w:t xml:space="preserve">). Количество натуральных чисел </w:t>
      </w:r>
      <w:r w:rsidRPr="00497882">
        <w:rPr>
          <w:i/>
          <w:iCs/>
          <w:color w:val="000000"/>
          <w:spacing w:val="3"/>
          <w:lang w:val="en-US"/>
        </w:rPr>
        <w:t>n</w:t>
      </w:r>
      <w:r w:rsidRPr="00497882">
        <w:rPr>
          <w:color w:val="000000"/>
          <w:spacing w:val="3"/>
        </w:rPr>
        <w:t xml:space="preserve"> и значение </w:t>
      </w:r>
      <w:r w:rsidRPr="00497882">
        <w:rPr>
          <w:color w:val="000000"/>
          <w:spacing w:val="3"/>
          <w:lang w:val="en-US"/>
        </w:rPr>
        <w:t>m</w:t>
      </w:r>
      <w:r w:rsidRPr="00497882">
        <w:rPr>
          <w:color w:val="000000"/>
          <w:spacing w:val="3"/>
        </w:rPr>
        <w:t xml:space="preserve"> введите с клавиатуры.</w:t>
      </w:r>
    </w:p>
    <w:p w14:paraId="69E3002C" w14:textId="77777777" w:rsidR="00EB7C42" w:rsidRDefault="00EB7C42" w:rsidP="00EB7C42">
      <w:pPr>
        <w:shd w:val="clear" w:color="auto" w:fill="FFFFFF"/>
        <w:tabs>
          <w:tab w:val="left" w:pos="370"/>
        </w:tabs>
        <w:spacing w:before="72"/>
        <w:ind w:left="24"/>
        <w:jc w:val="both"/>
        <w:rPr>
          <w:color w:val="000000"/>
        </w:rPr>
      </w:pPr>
      <w:r>
        <w:rPr>
          <w:b/>
          <w:bCs/>
          <w:i/>
          <w:iCs/>
          <w:color w:val="000000"/>
        </w:rPr>
        <w:t>Задача 2</w:t>
      </w:r>
      <w:r>
        <w:rPr>
          <w:color w:val="000000"/>
        </w:rPr>
        <w:t>.</w:t>
      </w:r>
    </w:p>
    <w:p w14:paraId="1F780C96" w14:textId="77777777" w:rsidR="00497882" w:rsidRPr="00497882" w:rsidRDefault="00497882" w:rsidP="00497882">
      <w:pPr>
        <w:pStyle w:val="a3"/>
        <w:numPr>
          <w:ilvl w:val="0"/>
          <w:numId w:val="4"/>
        </w:numPr>
        <w:shd w:val="clear" w:color="auto" w:fill="FFFFFF"/>
        <w:autoSpaceDE w:val="0"/>
        <w:spacing w:before="38"/>
        <w:rPr>
          <w:rFonts w:eastAsia="Times New Roman"/>
          <w:sz w:val="20"/>
          <w:szCs w:val="20"/>
        </w:rPr>
      </w:pPr>
      <w:r w:rsidRPr="00497882">
        <w:rPr>
          <w:color w:val="000000"/>
          <w:spacing w:val="2"/>
        </w:rPr>
        <w:t>Составьте программу для вычисления:</w:t>
      </w:r>
    </w:p>
    <w:p w14:paraId="5B87AA7C" w14:textId="0357ADDB" w:rsidR="00497882" w:rsidRDefault="00497882" w:rsidP="00497882">
      <w:pPr>
        <w:shd w:val="clear" w:color="auto" w:fill="FFFFFF"/>
        <w:tabs>
          <w:tab w:val="left" w:pos="350"/>
        </w:tabs>
        <w:spacing w:before="38"/>
        <w:rPr>
          <w:color w:val="000000"/>
          <w:spacing w:val="5"/>
        </w:rPr>
      </w:pPr>
      <w:r>
        <w:rPr>
          <w:noProof/>
          <w:position w:val="-66"/>
        </w:rPr>
        <w:drawing>
          <wp:inline distT="0" distB="0" distL="0" distR="0" wp14:anchorId="0E59A0BC" wp14:editId="4677F751">
            <wp:extent cx="1584960" cy="990600"/>
            <wp:effectExtent l="0" t="0" r="0" b="0"/>
            <wp:docPr id="20477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" t="-64" r="-40" b="-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990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008A" w14:textId="2A86A24E" w:rsidR="00497882" w:rsidRPr="00497882" w:rsidRDefault="00497882" w:rsidP="00497882">
      <w:pPr>
        <w:shd w:val="clear" w:color="auto" w:fill="FFFFFF"/>
        <w:spacing w:before="178"/>
        <w:ind w:left="355" w:right="29"/>
        <w:jc w:val="both"/>
        <w:rPr>
          <w:sz w:val="20"/>
          <w:szCs w:val="20"/>
        </w:rPr>
      </w:pPr>
      <w:proofErr w:type="gramStart"/>
      <w:r>
        <w:rPr>
          <w:color w:val="000000"/>
          <w:spacing w:val="5"/>
        </w:rPr>
        <w:t>Значение</w:t>
      </w:r>
      <w:proofErr w:type="gramEnd"/>
      <w:r>
        <w:rPr>
          <w:color w:val="000000"/>
          <w:spacing w:val="5"/>
        </w:rPr>
        <w:t xml:space="preserve"> </w:t>
      </w:r>
      <w:r>
        <w:rPr>
          <w:i/>
          <w:iCs/>
          <w:color w:val="000000"/>
          <w:spacing w:val="5"/>
        </w:rPr>
        <w:t xml:space="preserve">а </w:t>
      </w:r>
      <w:r>
        <w:rPr>
          <w:color w:val="000000"/>
          <w:spacing w:val="5"/>
        </w:rPr>
        <w:t>введите с клавиатуры.</w:t>
      </w:r>
    </w:p>
    <w:p w14:paraId="448A7844" w14:textId="77777777" w:rsidR="00EB7C42" w:rsidRDefault="00EB7C42" w:rsidP="00EB7C42">
      <w:pPr>
        <w:shd w:val="clear" w:color="auto" w:fill="FFFFFF"/>
        <w:spacing w:before="60"/>
        <w:ind w:right="6" w:firstLine="426"/>
        <w:jc w:val="both"/>
      </w:pPr>
      <w:r>
        <w:rPr>
          <w:color w:val="000000"/>
          <w:spacing w:val="5"/>
          <w:sz w:val="22"/>
          <w:szCs w:val="22"/>
        </w:rPr>
        <w:t xml:space="preserve">Объясните результат: при </w:t>
      </w:r>
      <w:r>
        <w:rPr>
          <w:i/>
          <w:iCs/>
          <w:color w:val="000000"/>
          <w:spacing w:val="-1"/>
          <w:sz w:val="22"/>
          <w:szCs w:val="22"/>
        </w:rPr>
        <w:t xml:space="preserve">а = 5.7   </w:t>
      </w:r>
      <w:r>
        <w:rPr>
          <w:i/>
          <w:iCs/>
          <w:color w:val="000000"/>
          <w:spacing w:val="-1"/>
          <w:sz w:val="22"/>
          <w:szCs w:val="22"/>
          <w:lang w:val="en-US"/>
        </w:rPr>
        <w:t>S</w:t>
      </w:r>
      <w:r>
        <w:rPr>
          <w:i/>
          <w:iCs/>
          <w:color w:val="000000"/>
          <w:spacing w:val="-1"/>
          <w:sz w:val="22"/>
          <w:szCs w:val="22"/>
        </w:rPr>
        <w:t xml:space="preserve"> = </w:t>
      </w:r>
      <w:r>
        <w:rPr>
          <w:color w:val="000000"/>
          <w:spacing w:val="-1"/>
          <w:sz w:val="22"/>
          <w:szCs w:val="22"/>
        </w:rPr>
        <w:t>147 450. Обеспечьте нужную точность представления результата, используя манипулятор</w:t>
      </w: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  <w:lang w:val="en-US"/>
        </w:rPr>
        <w:t>setprecision</w:t>
      </w:r>
      <w:proofErr w:type="spellEnd"/>
      <w:r w:rsidRPr="00EB7C42">
        <w:rPr>
          <w:b/>
          <w:bCs/>
          <w:i/>
          <w:iCs/>
        </w:rPr>
        <w:t xml:space="preserve"> </w:t>
      </w:r>
      <w:r>
        <w:t>для потокового вывода</w:t>
      </w:r>
      <w:r>
        <w:rPr>
          <w:color w:val="000000"/>
          <w:spacing w:val="-1"/>
          <w:sz w:val="22"/>
          <w:szCs w:val="22"/>
        </w:rPr>
        <w:t>.</w:t>
      </w:r>
      <w:r>
        <w:rPr>
          <w:rFonts w:ascii="Arial" w:hAnsi="Arial" w:cs="Arial"/>
          <w:b/>
          <w:bCs/>
          <w:color w:val="000000"/>
          <w:sz w:val="14"/>
          <w:szCs w:val="14"/>
        </w:rPr>
        <w:tab/>
      </w:r>
    </w:p>
    <w:p w14:paraId="0F34B235" w14:textId="77777777" w:rsidR="00EB7C42" w:rsidRDefault="00EB7C42" w:rsidP="00EB7C42">
      <w:pPr>
        <w:shd w:val="clear" w:color="auto" w:fill="FFFFFF"/>
        <w:spacing w:before="60"/>
        <w:ind w:left="51" w:hanging="51"/>
        <w:jc w:val="both"/>
        <w:rPr>
          <w:color w:val="000000"/>
        </w:rPr>
      </w:pPr>
      <w:r>
        <w:rPr>
          <w:b/>
          <w:bCs/>
          <w:i/>
          <w:iCs/>
          <w:color w:val="000000"/>
        </w:rPr>
        <w:t>Задача 3</w:t>
      </w:r>
      <w:r>
        <w:rPr>
          <w:color w:val="000000"/>
        </w:rPr>
        <w:t>.</w:t>
      </w:r>
    </w:p>
    <w:p w14:paraId="72DD4935" w14:textId="5B8694C0" w:rsidR="00497882" w:rsidRDefault="00497882" w:rsidP="00497882">
      <w:pPr>
        <w:shd w:val="clear" w:color="auto" w:fill="FFFFFF"/>
        <w:tabs>
          <w:tab w:val="left" w:pos="350"/>
          <w:tab w:val="left" w:leader="hyphen" w:pos="8011"/>
        </w:tabs>
        <w:rPr>
          <w:rFonts w:eastAsia="Times New Roman"/>
          <w:color w:val="000000"/>
          <w:spacing w:val="12"/>
        </w:rPr>
      </w:pPr>
      <w:r>
        <w:rPr>
          <w:color w:val="000000"/>
          <w:spacing w:val="8"/>
        </w:rPr>
        <w:t xml:space="preserve">Составьте программу вычисления значения суммы </w:t>
      </w:r>
      <w:r>
        <w:rPr>
          <w:color w:val="000000"/>
        </w:rPr>
        <w:t xml:space="preserve"> </w:t>
      </w:r>
      <w:r>
        <w:rPr>
          <w:noProof/>
          <w:position w:val="-18"/>
        </w:rPr>
        <w:drawing>
          <wp:inline distT="0" distB="0" distL="0" distR="0" wp14:anchorId="1718A3D1" wp14:editId="6CBAF645">
            <wp:extent cx="1638300" cy="396240"/>
            <wp:effectExtent l="0" t="0" r="0" b="3810"/>
            <wp:docPr id="20714223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" t="-160" r="-38" b="-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962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6D77" w14:textId="4A8B2C5F" w:rsidR="00497882" w:rsidRDefault="00497882" w:rsidP="00497882">
      <w:pPr>
        <w:widowControl/>
        <w:autoSpaceDN w:val="0"/>
        <w:jc w:val="both"/>
        <w:rPr>
          <w:sz w:val="20"/>
          <w:szCs w:val="20"/>
        </w:rPr>
      </w:pPr>
      <w:r>
        <w:rPr>
          <w:color w:val="000000"/>
          <w:spacing w:val="12"/>
        </w:rPr>
        <w:t xml:space="preserve">и функции </w:t>
      </w:r>
      <w:r>
        <w:rPr>
          <w:noProof/>
          <w:position w:val="-3"/>
        </w:rPr>
        <w:drawing>
          <wp:inline distT="0" distB="0" distL="0" distR="0" wp14:anchorId="27513EA7" wp14:editId="77113807">
            <wp:extent cx="731520" cy="205740"/>
            <wp:effectExtent l="0" t="0" r="0" b="3810"/>
            <wp:docPr id="8085387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" t="-313" r="-85" b="-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057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color w:val="000000"/>
          <w:spacing w:val="1"/>
        </w:rPr>
        <w:t>,</w:t>
      </w:r>
      <w:r>
        <w:rPr>
          <w:color w:val="000000"/>
          <w:spacing w:val="1"/>
        </w:rPr>
        <w:t xml:space="preserve"> где 0≤ </w:t>
      </w:r>
      <w:r>
        <w:rPr>
          <w:i/>
          <w:iCs/>
          <w:color w:val="000000"/>
          <w:spacing w:val="1"/>
        </w:rPr>
        <w:t>х</w:t>
      </w:r>
      <w:r>
        <w:rPr>
          <w:color w:val="000000"/>
          <w:spacing w:val="1"/>
        </w:rPr>
        <w:t xml:space="preserve"> ≤1, с шагом </w:t>
      </w:r>
      <w:r>
        <w:rPr>
          <w:i/>
          <w:iCs/>
          <w:color w:val="000000"/>
          <w:spacing w:val="1"/>
          <w:lang w:val="en-US"/>
        </w:rPr>
        <w:t>h</w:t>
      </w:r>
      <w:r>
        <w:rPr>
          <w:i/>
          <w:iCs/>
          <w:color w:val="000000"/>
          <w:spacing w:val="1"/>
        </w:rPr>
        <w:t xml:space="preserve">=0.2. </w:t>
      </w:r>
      <w:r>
        <w:t xml:space="preserve">Вычисление суммы ряда Тейлора производите с погрешностью, не превышающей 0.000001. </w:t>
      </w:r>
    </w:p>
    <w:p w14:paraId="2643DFD0" w14:textId="0959DBDC" w:rsidR="00497882" w:rsidRDefault="00497882" w:rsidP="00497882">
      <w:pPr>
        <w:widowControl/>
        <w:autoSpaceDN w:val="0"/>
        <w:ind w:firstLine="284"/>
        <w:jc w:val="both"/>
      </w:pPr>
      <w:r>
        <w:t xml:space="preserve">Результат представить в виде таблицы (без рамок), которая содержит четыре строки со значениями </w:t>
      </w:r>
      <w:r>
        <w:rPr>
          <w:i/>
          <w:iCs/>
          <w:lang w:val="en-US"/>
        </w:rPr>
        <w:t>x</w:t>
      </w:r>
      <w:r>
        <w:t xml:space="preserve">, </w:t>
      </w:r>
      <w:r>
        <w:rPr>
          <w:i/>
          <w:iCs/>
          <w:color w:val="000000"/>
          <w:spacing w:val="1"/>
          <w:lang w:val="en-US"/>
        </w:rPr>
        <w:t>Y</w:t>
      </w:r>
      <w:r>
        <w:rPr>
          <w:i/>
          <w:iCs/>
          <w:color w:val="000000"/>
          <w:spacing w:val="1"/>
        </w:rPr>
        <w:t>(</w:t>
      </w:r>
      <w:r>
        <w:rPr>
          <w:i/>
          <w:iCs/>
          <w:color w:val="000000"/>
          <w:spacing w:val="1"/>
          <w:lang w:val="en-US"/>
        </w:rPr>
        <w:t>x</w:t>
      </w:r>
      <w:r>
        <w:rPr>
          <w:i/>
          <w:iCs/>
          <w:color w:val="000000"/>
          <w:spacing w:val="1"/>
        </w:rPr>
        <w:t xml:space="preserve">), </w:t>
      </w:r>
      <w:r>
        <w:rPr>
          <w:i/>
          <w:iCs/>
          <w:color w:val="000000"/>
          <w:spacing w:val="1"/>
          <w:lang w:val="en-US"/>
        </w:rPr>
        <w:t>S</w:t>
      </w:r>
      <w:r>
        <w:rPr>
          <w:i/>
          <w:iCs/>
          <w:color w:val="000000"/>
          <w:spacing w:val="1"/>
        </w:rPr>
        <w:t>(</w:t>
      </w:r>
      <w:r>
        <w:rPr>
          <w:i/>
          <w:iCs/>
          <w:color w:val="000000"/>
          <w:spacing w:val="1"/>
          <w:lang w:val="en-US"/>
        </w:rPr>
        <w:t>x</w:t>
      </w:r>
      <w:r>
        <w:rPr>
          <w:i/>
          <w:iCs/>
          <w:color w:val="000000"/>
          <w:spacing w:val="1"/>
        </w:rPr>
        <w:t>)</w:t>
      </w:r>
      <w:r w:rsidRPr="00497882">
        <w:t xml:space="preserve"> </w:t>
      </w:r>
      <w:r>
        <w:rPr>
          <w:i/>
          <w:iCs/>
          <w:color w:val="000000"/>
          <w:spacing w:val="1"/>
        </w:rPr>
        <w:t xml:space="preserve">и </w:t>
      </w:r>
      <w:r>
        <w:rPr>
          <w:i/>
          <w:iCs/>
          <w:lang w:val="en-US"/>
        </w:rPr>
        <w:t>N</w:t>
      </w:r>
      <w:r>
        <w:rPr>
          <w:i/>
          <w:iCs/>
        </w:rPr>
        <w:t xml:space="preserve">, </w:t>
      </w:r>
      <w:r>
        <w:t xml:space="preserve">где </w:t>
      </w:r>
      <w:r>
        <w:rPr>
          <w:i/>
          <w:iCs/>
          <w:lang w:val="en-US"/>
        </w:rPr>
        <w:t>N</w:t>
      </w:r>
      <w:r>
        <w:t xml:space="preserve">  </w:t>
      </w:r>
      <w:r>
        <w:rPr>
          <w:i/>
          <w:iCs/>
          <w:color w:val="000000"/>
          <w:spacing w:val="1"/>
        </w:rPr>
        <w:t xml:space="preserve"> </w:t>
      </w:r>
      <w:r>
        <w:t>- номер последнего слагаемого.</w:t>
      </w:r>
    </w:p>
    <w:p w14:paraId="73A54523" w14:textId="77777777" w:rsidR="00EB7C42" w:rsidRDefault="00EB7C42" w:rsidP="00EB7C42">
      <w:pPr>
        <w:shd w:val="clear" w:color="auto" w:fill="FFFFFF"/>
        <w:spacing w:before="60"/>
        <w:ind w:firstLine="426"/>
        <w:jc w:val="both"/>
      </w:pPr>
      <w:r>
        <w:t xml:space="preserve">При вычислении значения очередного члена ряда используйте значение предыдущего члена, для чего следует вручную получить соотношение вида </w:t>
      </w:r>
    </w:p>
    <w:p w14:paraId="265A3E29" w14:textId="77777777" w:rsidR="00EB7C42" w:rsidRDefault="00EB7C42" w:rsidP="00EB7C42">
      <w:pPr>
        <w:shd w:val="clear" w:color="auto" w:fill="FFFFFF"/>
        <w:spacing w:before="60"/>
        <w:ind w:firstLine="426"/>
        <w:jc w:val="both"/>
        <w:rPr>
          <w:lang w:val="en-US"/>
        </w:rPr>
      </w:pPr>
      <w:r>
        <w:rPr>
          <w:lang w:val="en-US"/>
        </w:rPr>
        <w:t>k(</w:t>
      </w:r>
      <w:proofErr w:type="spellStart"/>
      <w:proofErr w:type="gramStart"/>
      <w:r>
        <w:rPr>
          <w:lang w:val="en-US"/>
        </w:rPr>
        <w:t>x,n</w:t>
      </w:r>
      <w:proofErr w:type="spellEnd"/>
      <w:proofErr w:type="gramEnd"/>
      <w:r>
        <w:rPr>
          <w:lang w:val="en-US"/>
        </w:rPr>
        <w:t xml:space="preserve">) = </w:t>
      </w:r>
      <w:proofErr w:type="spellStart"/>
      <w:r>
        <w:rPr>
          <w:lang w:val="en-US"/>
        </w:rPr>
        <w:t>A.</w:t>
      </w:r>
      <w:r>
        <w:rPr>
          <w:vertAlign w:val="subscript"/>
          <w:lang w:val="en-US"/>
        </w:rPr>
        <w:t>i</w:t>
      </w:r>
      <w:proofErr w:type="spellEnd"/>
      <w:r>
        <w:rPr>
          <w:vertAlign w:val="subscript"/>
          <w:lang w:val="en-US"/>
        </w:rPr>
        <w:t xml:space="preserve"> </w:t>
      </w:r>
      <w:r>
        <w:rPr>
          <w:lang w:val="en-US"/>
        </w:rPr>
        <w:t>(</w:t>
      </w:r>
      <w:proofErr w:type="spellStart"/>
      <w:r>
        <w:rPr>
          <w:lang w:val="en-US"/>
        </w:rPr>
        <w:t>x,n</w:t>
      </w:r>
      <w:proofErr w:type="spellEnd"/>
      <w:r>
        <w:rPr>
          <w:lang w:val="en-US"/>
        </w:rPr>
        <w:t>) / A.</w:t>
      </w:r>
      <w:r>
        <w:rPr>
          <w:vertAlign w:val="subscript"/>
          <w:lang w:val="en-US"/>
        </w:rPr>
        <w:t>i-1</w:t>
      </w:r>
      <w:r>
        <w:rPr>
          <w:lang w:val="en-US"/>
        </w:rPr>
        <w:t>(</w:t>
      </w:r>
      <w:proofErr w:type="spellStart"/>
      <w:r>
        <w:rPr>
          <w:lang w:val="en-US"/>
        </w:rPr>
        <w:t>x,n</w:t>
      </w:r>
      <w:proofErr w:type="spellEnd"/>
      <w:r>
        <w:rPr>
          <w:lang w:val="en-US"/>
        </w:rPr>
        <w:t>);</w:t>
      </w:r>
    </w:p>
    <w:p w14:paraId="6F0F7AD7" w14:textId="77777777" w:rsidR="00EB7C42" w:rsidRDefault="00EB7C42" w:rsidP="00EB7C42">
      <w:pPr>
        <w:shd w:val="clear" w:color="auto" w:fill="FFFFFF"/>
        <w:spacing w:before="60"/>
        <w:ind w:firstLine="426"/>
        <w:jc w:val="both"/>
      </w:pPr>
      <w:r>
        <w:t>Вычислении членов ряда, начиная со второго (а может и с третьего) следует выполнять по формуле:</w:t>
      </w:r>
    </w:p>
    <w:p w14:paraId="3FE8830A" w14:textId="77777777" w:rsidR="00EB7C42" w:rsidRDefault="00EB7C42" w:rsidP="00EB7C42">
      <w:pPr>
        <w:shd w:val="clear" w:color="auto" w:fill="FFFFFF"/>
        <w:spacing w:before="60"/>
        <w:ind w:firstLine="426"/>
        <w:jc w:val="both"/>
      </w:pP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 w:rsidRPr="00EB7C42">
        <w:rPr>
          <w:vertAlign w:val="subscript"/>
        </w:rPr>
        <w:t xml:space="preserve"> </w:t>
      </w:r>
      <w:r>
        <w:t xml:space="preserve">= </w:t>
      </w: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>
        <w:rPr>
          <w:vertAlign w:val="subscript"/>
        </w:rPr>
        <w:t>-1</w:t>
      </w:r>
      <w:r>
        <w:t xml:space="preserve">* </w:t>
      </w:r>
      <w:proofErr w:type="gramStart"/>
      <w:r>
        <w:rPr>
          <w:lang w:val="en-US"/>
        </w:rPr>
        <w:t>k</w:t>
      </w:r>
      <w:r>
        <w:t>;</w:t>
      </w:r>
      <w:proofErr w:type="gramEnd"/>
    </w:p>
    <w:p w14:paraId="11851742" w14:textId="77777777" w:rsidR="00EB7C42" w:rsidRDefault="00EB7C42" w:rsidP="00EB7C42">
      <w:pPr>
        <w:widowControl/>
        <w:autoSpaceDN w:val="0"/>
        <w:ind w:firstLine="426"/>
        <w:jc w:val="both"/>
      </w:pPr>
      <w:r>
        <w:t xml:space="preserve">Для представления результата в виде таблицы используйте </w:t>
      </w:r>
      <w:r>
        <w:rPr>
          <w:color w:val="000000"/>
          <w:spacing w:val="-1"/>
          <w:sz w:val="22"/>
          <w:szCs w:val="22"/>
        </w:rPr>
        <w:t>манипулятор</w:t>
      </w: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  <w:lang w:val="en-US"/>
        </w:rPr>
        <w:t>setw</w:t>
      </w:r>
      <w:proofErr w:type="spellEnd"/>
      <w:r>
        <w:rPr>
          <w:b/>
          <w:bCs/>
          <w:i/>
          <w:iCs/>
        </w:rPr>
        <w:t>.</w:t>
      </w:r>
    </w:p>
    <w:p w14:paraId="39DA07CF" w14:textId="77777777" w:rsidR="00EB7C42" w:rsidRDefault="00EB7C42" w:rsidP="00EB7C42">
      <w:pPr>
        <w:widowControl/>
        <w:autoSpaceDN w:val="0"/>
        <w:ind w:firstLine="426"/>
        <w:jc w:val="both"/>
      </w:pPr>
      <w:r>
        <w:rPr>
          <w:color w:val="000000"/>
          <w:spacing w:val="2"/>
        </w:rPr>
        <w:t xml:space="preserve">Близость значений </w:t>
      </w:r>
      <w:r>
        <w:rPr>
          <w:i/>
          <w:iCs/>
          <w:color w:val="000000"/>
          <w:spacing w:val="2"/>
          <w:lang w:val="en-US"/>
        </w:rPr>
        <w:t>S</w:t>
      </w:r>
      <w:r>
        <w:rPr>
          <w:i/>
          <w:iCs/>
          <w:color w:val="000000"/>
          <w:spacing w:val="2"/>
        </w:rPr>
        <w:t>(</w:t>
      </w:r>
      <w:r>
        <w:rPr>
          <w:i/>
          <w:iCs/>
          <w:color w:val="000000"/>
          <w:spacing w:val="2"/>
          <w:lang w:val="en-US"/>
        </w:rPr>
        <w:t>x</w:t>
      </w:r>
      <w:r>
        <w:rPr>
          <w:i/>
          <w:iCs/>
          <w:color w:val="000000"/>
          <w:spacing w:val="2"/>
        </w:rPr>
        <w:t xml:space="preserve">) </w:t>
      </w:r>
      <w:r>
        <w:rPr>
          <w:color w:val="000000"/>
          <w:spacing w:val="2"/>
        </w:rPr>
        <w:t xml:space="preserve">и </w:t>
      </w:r>
      <w:r>
        <w:rPr>
          <w:i/>
          <w:iCs/>
          <w:color w:val="000000"/>
          <w:spacing w:val="2"/>
          <w:lang w:val="en-US"/>
        </w:rPr>
        <w:t>Y</w:t>
      </w:r>
      <w:r>
        <w:rPr>
          <w:i/>
          <w:iCs/>
          <w:color w:val="000000"/>
          <w:spacing w:val="2"/>
        </w:rPr>
        <w:t>(</w:t>
      </w:r>
      <w:r>
        <w:rPr>
          <w:i/>
          <w:iCs/>
          <w:color w:val="000000"/>
          <w:spacing w:val="2"/>
          <w:lang w:val="en-US"/>
        </w:rPr>
        <w:t>x</w:t>
      </w:r>
      <w:r>
        <w:rPr>
          <w:i/>
          <w:iCs/>
          <w:color w:val="000000"/>
          <w:spacing w:val="2"/>
        </w:rPr>
        <w:t>)</w:t>
      </w:r>
      <w:r>
        <w:rPr>
          <w:color w:val="000000"/>
          <w:spacing w:val="2"/>
        </w:rPr>
        <w:t xml:space="preserve"> (отличие должно быть меньше </w:t>
      </w:r>
      <w:r>
        <w:t>0.000001)</w:t>
      </w:r>
      <w:r>
        <w:rPr>
          <w:i/>
          <w:iCs/>
          <w:color w:val="000000"/>
          <w:spacing w:val="2"/>
        </w:rPr>
        <w:t xml:space="preserve"> </w:t>
      </w:r>
      <w:r>
        <w:rPr>
          <w:color w:val="000000"/>
          <w:spacing w:val="2"/>
        </w:rPr>
        <w:t xml:space="preserve">во всем </w:t>
      </w:r>
      <w:r>
        <w:rPr>
          <w:color w:val="000000"/>
          <w:spacing w:val="4"/>
        </w:rPr>
        <w:t xml:space="preserve">диапазоне значений </w:t>
      </w:r>
      <w:r>
        <w:rPr>
          <w:i/>
          <w:iCs/>
          <w:color w:val="000000"/>
          <w:spacing w:val="4"/>
        </w:rPr>
        <w:t xml:space="preserve">х </w:t>
      </w:r>
      <w:r>
        <w:rPr>
          <w:color w:val="000000"/>
          <w:spacing w:val="4"/>
        </w:rPr>
        <w:t>указывает на правильность их вычисления.</w:t>
      </w:r>
    </w:p>
    <w:p w14:paraId="7C6A58F4" w14:textId="77777777" w:rsidR="00EB7C42" w:rsidRDefault="00EB7C42" w:rsidP="00EB7C42">
      <w:pPr>
        <w:shd w:val="clear" w:color="auto" w:fill="FFFFFF"/>
        <w:spacing w:before="60"/>
        <w:ind w:left="51" w:hanging="51"/>
        <w:jc w:val="both"/>
        <w:rPr>
          <w:color w:val="000000"/>
        </w:rPr>
      </w:pPr>
      <w:r>
        <w:rPr>
          <w:b/>
          <w:bCs/>
          <w:i/>
          <w:iCs/>
          <w:color w:val="000000"/>
        </w:rPr>
        <w:t>Задача 4</w:t>
      </w:r>
      <w:r>
        <w:rPr>
          <w:color w:val="000000"/>
        </w:rPr>
        <w:t>.</w:t>
      </w:r>
    </w:p>
    <w:p w14:paraId="0716D4A3" w14:textId="300E2AA4" w:rsidR="00497882" w:rsidRDefault="00497882" w:rsidP="00497882">
      <w:pPr>
        <w:shd w:val="clear" w:color="auto" w:fill="FFFFFF"/>
        <w:tabs>
          <w:tab w:val="left" w:pos="350"/>
          <w:tab w:val="left" w:leader="hyphen" w:pos="8011"/>
        </w:tabs>
        <w:rPr>
          <w:rFonts w:eastAsia="Times New Roman"/>
          <w:sz w:val="20"/>
          <w:szCs w:val="20"/>
        </w:rPr>
      </w:pPr>
      <w:r>
        <w:rPr>
          <w:color w:val="000000"/>
          <w:spacing w:val="3"/>
        </w:rPr>
        <w:t xml:space="preserve">Напишите программу для вычисления </w:t>
      </w:r>
      <w:r>
        <w:rPr>
          <w:i/>
          <w:iCs/>
          <w:color w:val="000000"/>
          <w:spacing w:val="3"/>
        </w:rPr>
        <w:t xml:space="preserve">у </w:t>
      </w:r>
      <w:r>
        <w:rPr>
          <w:color w:val="000000"/>
          <w:spacing w:val="3"/>
        </w:rPr>
        <w:t>по формуле:</w:t>
      </w:r>
      <w:r>
        <w:rPr>
          <w:color w:val="000000"/>
          <w:spacing w:val="4"/>
        </w:rPr>
        <w:tab/>
      </w:r>
      <w:r>
        <w:rPr>
          <w:noProof/>
          <w:position w:val="-18"/>
        </w:rPr>
        <w:drawing>
          <wp:inline distT="0" distB="0" distL="0" distR="0" wp14:anchorId="60D5D9F1" wp14:editId="27602F95">
            <wp:extent cx="4008120" cy="388620"/>
            <wp:effectExtent l="0" t="0" r="0" b="0"/>
            <wp:docPr id="1616110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t="-163" r="-15" b="-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886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pacing w:val="4"/>
        </w:rPr>
        <w:t>.</w:t>
      </w:r>
    </w:p>
    <w:p w14:paraId="1C1F67E5" w14:textId="11E81BC7" w:rsidR="00497882" w:rsidRDefault="00497882" w:rsidP="00497882">
      <w:pPr>
        <w:shd w:val="clear" w:color="auto" w:fill="FFFFFF"/>
        <w:spacing w:before="60"/>
        <w:ind w:left="51" w:hanging="51"/>
        <w:jc w:val="both"/>
      </w:pPr>
      <w:r>
        <w:rPr>
          <w:color w:val="000000"/>
          <w:spacing w:val="3"/>
        </w:rPr>
        <w:t xml:space="preserve">Натуральное значение </w:t>
      </w:r>
      <w:r>
        <w:rPr>
          <w:i/>
          <w:iCs/>
          <w:color w:val="000000"/>
          <w:spacing w:val="3"/>
          <w:lang w:val="en-US"/>
        </w:rPr>
        <w:t>n</w:t>
      </w:r>
      <w:r>
        <w:rPr>
          <w:color w:val="000000"/>
          <w:spacing w:val="3"/>
        </w:rPr>
        <w:t xml:space="preserve"> введите с клавиатуры. Значения </w:t>
      </w:r>
      <w:r>
        <w:rPr>
          <w:i/>
          <w:iCs/>
          <w:color w:val="000000"/>
          <w:spacing w:val="3"/>
          <w:lang w:val="en-US"/>
        </w:rPr>
        <w:t>x</w:t>
      </w:r>
      <w:r>
        <w:rPr>
          <w:color w:val="000000"/>
          <w:spacing w:val="3"/>
        </w:rPr>
        <w:t xml:space="preserve"> также введите с клавиатуры.</w:t>
      </w:r>
    </w:p>
    <w:p w14:paraId="64857CC0" w14:textId="5D46261F" w:rsidR="00EB7C42" w:rsidRDefault="00EB7C42" w:rsidP="00EB7C42">
      <w:r>
        <w:rPr>
          <w:color w:val="000000"/>
          <w:spacing w:val="3"/>
        </w:rPr>
        <w:t xml:space="preserve">Обеспечьте возможность, не завершая программу, вычислить </w:t>
      </w:r>
      <w:r>
        <w:rPr>
          <w:i/>
          <w:iCs/>
          <w:color w:val="000000"/>
          <w:spacing w:val="3"/>
          <w:lang w:val="en-US"/>
        </w:rPr>
        <w:t>y</w:t>
      </w:r>
      <w:r>
        <w:rPr>
          <w:color w:val="000000"/>
          <w:spacing w:val="3"/>
        </w:rPr>
        <w:t xml:space="preserve"> для нескольких значений </w:t>
      </w:r>
      <w:r>
        <w:rPr>
          <w:i/>
          <w:iCs/>
          <w:color w:val="000000"/>
          <w:spacing w:val="3"/>
          <w:lang w:val="en-US"/>
        </w:rPr>
        <w:t>n</w:t>
      </w:r>
      <w:r>
        <w:rPr>
          <w:color w:val="000000"/>
          <w:spacing w:val="3"/>
        </w:rPr>
        <w:t xml:space="preserve"> </w:t>
      </w:r>
      <w:r>
        <w:t xml:space="preserve">и выведите на экран значения промежуточных (частичных) сумм при количестве слагаемых </w:t>
      </w:r>
      <w:r w:rsidR="005340A5">
        <w:t>3, 5</w:t>
      </w:r>
      <w:r>
        <w:t xml:space="preserve"> и 10.</w:t>
      </w:r>
    </w:p>
    <w:p w14:paraId="45A18CB4" w14:textId="68C22684" w:rsidR="00EB7C42" w:rsidRDefault="00EB7C42" w:rsidP="00EB7C42">
      <w:pPr>
        <w:rPr>
          <w:b/>
          <w:bCs/>
          <w:color w:val="000000"/>
          <w:sz w:val="32"/>
          <w:szCs w:val="32"/>
        </w:rPr>
      </w:pPr>
      <w:r w:rsidRPr="00571059">
        <w:rPr>
          <w:b/>
          <w:bCs/>
          <w:color w:val="000000"/>
          <w:sz w:val="32"/>
          <w:szCs w:val="32"/>
        </w:rPr>
        <w:lastRenderedPageBreak/>
        <w:t>Разработка алгоритма</w:t>
      </w:r>
    </w:p>
    <w:p w14:paraId="25584025" w14:textId="731FDF9E" w:rsidR="00EB7C42" w:rsidRDefault="00EB7C42" w:rsidP="00EB7C42"/>
    <w:p w14:paraId="327DDBC5" w14:textId="39F41094" w:rsidR="00EB7C42" w:rsidRDefault="00EB7C42" w:rsidP="00EB7C42">
      <w:pPr>
        <w:rPr>
          <w:sz w:val="28"/>
          <w:szCs w:val="28"/>
        </w:rPr>
      </w:pPr>
      <w:r>
        <w:rPr>
          <w:sz w:val="28"/>
          <w:szCs w:val="28"/>
        </w:rPr>
        <w:t>Программа представляет собой вечный цикл, на каждой итерации которого программа спрашивает пользователя</w:t>
      </w:r>
      <w:r w:rsidRPr="00EB7C42">
        <w:rPr>
          <w:sz w:val="28"/>
          <w:szCs w:val="28"/>
        </w:rPr>
        <w:t xml:space="preserve">: </w:t>
      </w:r>
      <w:r>
        <w:rPr>
          <w:sz w:val="28"/>
          <w:szCs w:val="28"/>
        </w:rPr>
        <w:t>продолжить выполнение задач (</w:t>
      </w:r>
      <w:r w:rsidRPr="00EB7C42">
        <w:rPr>
          <w:sz w:val="28"/>
          <w:szCs w:val="28"/>
        </w:rPr>
        <w:t>‘</w:t>
      </w:r>
      <w:r>
        <w:rPr>
          <w:sz w:val="28"/>
          <w:szCs w:val="28"/>
          <w:lang w:val="en-US"/>
        </w:rPr>
        <w:t>y</w:t>
      </w:r>
      <w:r w:rsidRPr="00EB7C42">
        <w:rPr>
          <w:sz w:val="28"/>
          <w:szCs w:val="28"/>
        </w:rPr>
        <w:t>’</w:t>
      </w:r>
      <w:r>
        <w:rPr>
          <w:sz w:val="28"/>
          <w:szCs w:val="28"/>
        </w:rPr>
        <w:t>) или завершить свою работу</w:t>
      </w:r>
      <w:r w:rsidRPr="00EB7C42">
        <w:rPr>
          <w:sz w:val="28"/>
          <w:szCs w:val="28"/>
        </w:rPr>
        <w:t xml:space="preserve"> (‘</w:t>
      </w:r>
      <w:r>
        <w:rPr>
          <w:sz w:val="28"/>
          <w:szCs w:val="28"/>
          <w:lang w:val="en-US"/>
        </w:rPr>
        <w:t>n</w:t>
      </w:r>
      <w:r w:rsidRPr="00EB7C42">
        <w:rPr>
          <w:sz w:val="28"/>
          <w:szCs w:val="28"/>
        </w:rPr>
        <w:t>’)</w:t>
      </w:r>
      <w:r>
        <w:rPr>
          <w:sz w:val="28"/>
          <w:szCs w:val="28"/>
        </w:rPr>
        <w:t>.</w:t>
      </w:r>
      <w:r w:rsidRPr="00EB7C42">
        <w:rPr>
          <w:sz w:val="28"/>
          <w:szCs w:val="28"/>
        </w:rPr>
        <w:t xml:space="preserve"> </w:t>
      </w:r>
      <w:r w:rsidR="005764B5" w:rsidRPr="005764B5">
        <w:rPr>
          <w:sz w:val="28"/>
          <w:szCs w:val="28"/>
        </w:rPr>
        <w:t xml:space="preserve"> </w:t>
      </w:r>
      <w:r>
        <w:rPr>
          <w:sz w:val="28"/>
          <w:szCs w:val="28"/>
        </w:rPr>
        <w:t>В случае положительного ответа пользователю на выбор предлагается решить 4 задачи</w:t>
      </w:r>
      <w:r w:rsidR="00D336C9">
        <w:rPr>
          <w:sz w:val="28"/>
          <w:szCs w:val="28"/>
        </w:rPr>
        <w:t>, описанные в ТЗ. Пользователь вводит порядковый номер задачи, после чего запускается соответствующая этой задаче функция, после выполнения которой пользователь опять вправе решить</w:t>
      </w:r>
      <w:r w:rsidR="00D336C9" w:rsidRPr="00D336C9">
        <w:rPr>
          <w:sz w:val="28"/>
          <w:szCs w:val="28"/>
        </w:rPr>
        <w:t xml:space="preserve">: </w:t>
      </w:r>
      <w:r w:rsidR="00D336C9">
        <w:rPr>
          <w:sz w:val="28"/>
          <w:szCs w:val="28"/>
        </w:rPr>
        <w:t>завершить выполнение программы или продолжить.</w:t>
      </w:r>
      <w:r>
        <w:rPr>
          <w:sz w:val="28"/>
          <w:szCs w:val="28"/>
        </w:rPr>
        <w:t xml:space="preserve"> </w:t>
      </w:r>
    </w:p>
    <w:p w14:paraId="62870BDC" w14:textId="77777777" w:rsidR="00D336C9" w:rsidRDefault="00D336C9" w:rsidP="00EB7C42">
      <w:pPr>
        <w:rPr>
          <w:sz w:val="28"/>
          <w:szCs w:val="28"/>
        </w:rPr>
      </w:pPr>
    </w:p>
    <w:p w14:paraId="4C0CB1C1" w14:textId="14BA6359" w:rsidR="00B97D29" w:rsidRPr="00497882" w:rsidRDefault="00D336C9" w:rsidP="00497882">
      <w:pPr>
        <w:jc w:val="center"/>
        <w:rPr>
          <w:b/>
          <w:bCs/>
          <w:sz w:val="28"/>
          <w:szCs w:val="28"/>
        </w:rPr>
      </w:pPr>
      <w:r w:rsidRPr="00D336C9">
        <w:rPr>
          <w:b/>
          <w:bCs/>
          <w:sz w:val="28"/>
          <w:szCs w:val="28"/>
        </w:rPr>
        <w:t>Основной цикл программы</w:t>
      </w:r>
      <w:r w:rsidR="008026E2"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4D82035B" wp14:editId="6A70835D">
            <wp:extent cx="5478780" cy="6972992"/>
            <wp:effectExtent l="0" t="0" r="0" b="0"/>
            <wp:docPr id="182652204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22045" name="Рисунок 18265220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698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D29">
        <w:rPr>
          <w:b/>
          <w:bCs/>
          <w:sz w:val="28"/>
          <w:szCs w:val="28"/>
        </w:rPr>
        <w:lastRenderedPageBreak/>
        <w:t xml:space="preserve">Функция </w:t>
      </w:r>
      <w:proofErr w:type="gramStart"/>
      <w:r w:rsidR="00B97D29">
        <w:rPr>
          <w:b/>
          <w:bCs/>
          <w:sz w:val="28"/>
          <w:szCs w:val="28"/>
          <w:lang w:val="en-US"/>
        </w:rPr>
        <w:t>manager</w:t>
      </w:r>
      <w:r w:rsidR="00B97D29" w:rsidRPr="00D57BAA">
        <w:rPr>
          <w:b/>
          <w:bCs/>
          <w:sz w:val="28"/>
          <w:szCs w:val="28"/>
        </w:rPr>
        <w:t>(</w:t>
      </w:r>
      <w:proofErr w:type="gramEnd"/>
      <w:r w:rsidR="00B97D29" w:rsidRPr="00D57BAA">
        <w:rPr>
          <w:b/>
          <w:bCs/>
          <w:sz w:val="28"/>
          <w:szCs w:val="28"/>
        </w:rPr>
        <w:t>)</w:t>
      </w:r>
      <w:r w:rsidR="005764B5"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7F16066E" wp14:editId="05F23CAF">
            <wp:extent cx="6186641" cy="6286500"/>
            <wp:effectExtent l="0" t="0" r="0" b="0"/>
            <wp:docPr id="23869684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96842" name="Рисунок 2386968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483" cy="629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3A14" w14:textId="77777777" w:rsidR="00B97D29" w:rsidRDefault="00B97D29" w:rsidP="00D336C9">
      <w:pPr>
        <w:jc w:val="center"/>
        <w:rPr>
          <w:b/>
          <w:bCs/>
          <w:sz w:val="28"/>
          <w:szCs w:val="28"/>
        </w:rPr>
      </w:pPr>
    </w:p>
    <w:p w14:paraId="30EF165C" w14:textId="77777777" w:rsidR="00D57BAA" w:rsidRDefault="00D57BAA" w:rsidP="00D336C9">
      <w:pPr>
        <w:jc w:val="center"/>
        <w:rPr>
          <w:b/>
          <w:bCs/>
          <w:sz w:val="28"/>
          <w:szCs w:val="28"/>
        </w:rPr>
      </w:pPr>
    </w:p>
    <w:p w14:paraId="3CED070D" w14:textId="77777777" w:rsidR="00D57BAA" w:rsidRDefault="00D57BAA" w:rsidP="00D336C9">
      <w:pPr>
        <w:jc w:val="center"/>
        <w:rPr>
          <w:b/>
          <w:bCs/>
          <w:sz w:val="28"/>
          <w:szCs w:val="28"/>
        </w:rPr>
      </w:pPr>
    </w:p>
    <w:p w14:paraId="306331BA" w14:textId="77777777" w:rsidR="00D57BAA" w:rsidRDefault="00D57BAA" w:rsidP="00D336C9">
      <w:pPr>
        <w:jc w:val="center"/>
        <w:rPr>
          <w:b/>
          <w:bCs/>
          <w:sz w:val="28"/>
          <w:szCs w:val="28"/>
        </w:rPr>
      </w:pPr>
    </w:p>
    <w:p w14:paraId="48786957" w14:textId="77777777" w:rsidR="00D57BAA" w:rsidRDefault="00D57BAA" w:rsidP="00D336C9">
      <w:pPr>
        <w:jc w:val="center"/>
        <w:rPr>
          <w:b/>
          <w:bCs/>
          <w:sz w:val="28"/>
          <w:szCs w:val="28"/>
        </w:rPr>
      </w:pPr>
    </w:p>
    <w:p w14:paraId="6D219C46" w14:textId="77777777" w:rsidR="00D57BAA" w:rsidRDefault="00D57BAA" w:rsidP="00D336C9">
      <w:pPr>
        <w:jc w:val="center"/>
        <w:rPr>
          <w:b/>
          <w:bCs/>
          <w:sz w:val="28"/>
          <w:szCs w:val="28"/>
        </w:rPr>
      </w:pPr>
    </w:p>
    <w:p w14:paraId="02C75174" w14:textId="77777777" w:rsidR="005764B5" w:rsidRDefault="005764B5" w:rsidP="00D57BAA">
      <w:pPr>
        <w:rPr>
          <w:b/>
          <w:bCs/>
          <w:sz w:val="28"/>
          <w:szCs w:val="28"/>
        </w:rPr>
      </w:pPr>
    </w:p>
    <w:p w14:paraId="304DBB25" w14:textId="77777777" w:rsidR="005764B5" w:rsidRDefault="005764B5" w:rsidP="00D57BAA">
      <w:pPr>
        <w:rPr>
          <w:b/>
          <w:bCs/>
          <w:sz w:val="28"/>
          <w:szCs w:val="28"/>
        </w:rPr>
      </w:pPr>
    </w:p>
    <w:p w14:paraId="7CDEADBC" w14:textId="77777777" w:rsidR="005764B5" w:rsidRDefault="005764B5" w:rsidP="00D57BAA">
      <w:pPr>
        <w:rPr>
          <w:b/>
          <w:bCs/>
          <w:sz w:val="28"/>
          <w:szCs w:val="28"/>
        </w:rPr>
      </w:pPr>
    </w:p>
    <w:p w14:paraId="19E0E92D" w14:textId="77777777" w:rsidR="005764B5" w:rsidRDefault="005764B5" w:rsidP="00D57BAA">
      <w:pPr>
        <w:rPr>
          <w:b/>
          <w:bCs/>
          <w:sz w:val="28"/>
          <w:szCs w:val="28"/>
        </w:rPr>
      </w:pPr>
    </w:p>
    <w:p w14:paraId="0BF9E7A9" w14:textId="77777777" w:rsidR="005764B5" w:rsidRDefault="005764B5" w:rsidP="00D57BAA">
      <w:pPr>
        <w:rPr>
          <w:b/>
          <w:bCs/>
          <w:sz w:val="28"/>
          <w:szCs w:val="28"/>
        </w:rPr>
      </w:pPr>
    </w:p>
    <w:p w14:paraId="5BE33259" w14:textId="77777777" w:rsidR="005764B5" w:rsidRDefault="005764B5" w:rsidP="00D57BAA">
      <w:pPr>
        <w:rPr>
          <w:b/>
          <w:bCs/>
          <w:sz w:val="28"/>
          <w:szCs w:val="28"/>
        </w:rPr>
      </w:pPr>
    </w:p>
    <w:p w14:paraId="03A59401" w14:textId="77777777" w:rsidR="005764B5" w:rsidRDefault="005764B5" w:rsidP="00D57BAA">
      <w:pPr>
        <w:rPr>
          <w:b/>
          <w:bCs/>
          <w:sz w:val="28"/>
          <w:szCs w:val="28"/>
        </w:rPr>
      </w:pPr>
    </w:p>
    <w:p w14:paraId="511CF053" w14:textId="61548CAC" w:rsidR="00D57BAA" w:rsidRDefault="00D57BAA" w:rsidP="00D57BAA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  <w:r>
        <w:rPr>
          <w:b/>
          <w:bCs/>
          <w:sz w:val="28"/>
          <w:szCs w:val="28"/>
        </w:rPr>
        <w:lastRenderedPageBreak/>
        <w:t xml:space="preserve">Функция 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summ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eastAsia="en-US"/>
          <w14:ligatures w14:val="standardContextual"/>
        </w:rPr>
        <w:t>n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eastAsia="en-US"/>
          <w14:ligatures w14:val="standardContextual"/>
        </w:rPr>
        <w:t>m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) </w:t>
      </w:r>
    </w:p>
    <w:p w14:paraId="645A7E42" w14:textId="63FD3299" w:rsidR="00D57BAA" w:rsidRPr="00123AC9" w:rsidRDefault="00D57BAA" w:rsidP="00D57BAA">
      <w:pPr>
        <w:rPr>
          <w:sz w:val="28"/>
          <w:szCs w:val="28"/>
        </w:rPr>
      </w:pPr>
      <w:r w:rsidRPr="00123AC9">
        <w:rPr>
          <w:sz w:val="28"/>
          <w:szCs w:val="28"/>
        </w:rPr>
        <w:t>Находит сумму натуральных чисел, которые делятся на 5 и не делятся на m (m&lt;n)</w:t>
      </w:r>
    </w:p>
    <w:p w14:paraId="69F7A365" w14:textId="77777777" w:rsidR="00D57BAA" w:rsidRPr="00123AC9" w:rsidRDefault="00D57BAA" w:rsidP="00D57BAA">
      <w:pPr>
        <w:rPr>
          <w:sz w:val="28"/>
          <w:szCs w:val="28"/>
        </w:rPr>
      </w:pPr>
      <w:r w:rsidRPr="00123AC9">
        <w:rPr>
          <w:sz w:val="28"/>
          <w:szCs w:val="28"/>
        </w:rPr>
        <w:t xml:space="preserve">Переменные </w:t>
      </w:r>
      <w:r w:rsidRPr="00123AC9">
        <w:rPr>
          <w:sz w:val="28"/>
          <w:szCs w:val="28"/>
          <w:lang w:val="en-US"/>
        </w:rPr>
        <w:t>m</w:t>
      </w:r>
      <w:r w:rsidRPr="00123AC9">
        <w:rPr>
          <w:sz w:val="28"/>
          <w:szCs w:val="28"/>
        </w:rPr>
        <w:t xml:space="preserve">, </w:t>
      </w:r>
      <w:r w:rsidRPr="00123AC9">
        <w:rPr>
          <w:sz w:val="28"/>
          <w:szCs w:val="28"/>
          <w:lang w:val="en-US"/>
        </w:rPr>
        <w:t>n</w:t>
      </w:r>
      <w:r w:rsidRPr="00123AC9">
        <w:rPr>
          <w:sz w:val="28"/>
          <w:szCs w:val="28"/>
        </w:rPr>
        <w:t xml:space="preserve"> вводятся с клавиатуры.</w:t>
      </w:r>
    </w:p>
    <w:p w14:paraId="0608DAA4" w14:textId="4A8CB479" w:rsidR="00D57BAA" w:rsidRDefault="008026E2" w:rsidP="005340A5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2F4566F" wp14:editId="54C1F8B5">
            <wp:extent cx="5894614" cy="8252460"/>
            <wp:effectExtent l="0" t="0" r="0" b="0"/>
            <wp:docPr id="58396713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67139" name="Рисунок 5839671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404" cy="82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E7D6" w14:textId="0A3868AE" w:rsidR="00C459D7" w:rsidRDefault="00C459D7" w:rsidP="00D57BAA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 w:rsidRPr="00123AC9">
        <w:rPr>
          <w:b/>
          <w:bCs/>
          <w:sz w:val="28"/>
          <w:szCs w:val="28"/>
        </w:rPr>
        <w:lastRenderedPageBreak/>
        <w:t>Функция</w:t>
      </w:r>
      <w:r w:rsidRPr="00C459D7">
        <w:rPr>
          <w:lang w:val="en-US"/>
        </w:rPr>
        <w:t xml:space="preserve"> </w:t>
      </w:r>
      <w:r w:rsidRPr="00C459D7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C459D7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C459D7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multiply(</w:t>
      </w:r>
      <w:proofErr w:type="gramEnd"/>
      <w:r w:rsidRPr="00C459D7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C459D7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C459D7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a</w:t>
      </w:r>
      <w:r w:rsidRPr="00C459D7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  <w:r w:rsidR="00DE0425" w:rsidRPr="00DE0425">
        <w:rPr>
          <w:noProof/>
          <w:position w:val="-66"/>
          <w:lang w:val="en-US"/>
        </w:rPr>
        <w:t xml:space="preserve"> </w:t>
      </w:r>
    </w:p>
    <w:p w14:paraId="4853FCE8" w14:textId="4F0B3D4C" w:rsidR="00C459D7" w:rsidRDefault="00C459D7" w:rsidP="00D57BAA">
      <w:pPr>
        <w:rPr>
          <w:rFonts w:eastAsiaTheme="minorHAnsi"/>
          <w:color w:val="000000"/>
          <w:kern w:val="0"/>
          <w:lang w:eastAsia="en-US"/>
          <w14:ligatures w14:val="standardContextual"/>
        </w:rPr>
      </w:pPr>
      <w:r w:rsidRPr="000C2315"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Принимает на вход параметр </w:t>
      </w:r>
      <w:r w:rsidRPr="000C2315">
        <w:rPr>
          <w:rFonts w:eastAsiaTheme="minorHAnsi"/>
          <w:color w:val="000000"/>
          <w:kern w:val="0"/>
          <w:lang w:val="en-US" w:eastAsia="en-US"/>
          <w14:ligatures w14:val="standardContextual"/>
        </w:rPr>
        <w:t>a</w:t>
      </w:r>
      <w:r w:rsidRPr="000C2315">
        <w:rPr>
          <w:rFonts w:eastAsiaTheme="minorHAnsi"/>
          <w:color w:val="000000"/>
          <w:kern w:val="0"/>
          <w:lang w:eastAsia="en-US"/>
          <w14:ligatures w14:val="standardContextual"/>
        </w:rPr>
        <w:t>.</w:t>
      </w:r>
      <w:r w:rsidR="000C2315"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 Счи</w:t>
      </w:r>
      <w:r w:rsidR="00DE0425"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тает произведение по формуле </w:t>
      </w:r>
      <w:r w:rsidR="00DE0425">
        <w:rPr>
          <w:noProof/>
          <w:position w:val="-66"/>
        </w:rPr>
        <w:drawing>
          <wp:inline distT="0" distB="0" distL="0" distR="0" wp14:anchorId="7D3B71D6" wp14:editId="58CDCE3B">
            <wp:extent cx="1386840" cy="866776"/>
            <wp:effectExtent l="0" t="0" r="3810" b="9525"/>
            <wp:docPr id="1899388146" name="Рисунок 189938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" t="-64" r="-40" b="-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4" cy="87154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487C" w14:textId="77777777" w:rsidR="00DE0425" w:rsidRDefault="00DE0425" w:rsidP="00D57BAA">
      <w:pPr>
        <w:rPr>
          <w:rFonts w:eastAsiaTheme="minorHAnsi"/>
          <w:color w:val="000000"/>
          <w:kern w:val="0"/>
          <w:lang w:eastAsia="en-US"/>
          <w14:ligatures w14:val="standardContextual"/>
        </w:rPr>
      </w:pPr>
      <w:r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Переменная </w:t>
      </w:r>
      <w:r>
        <w:rPr>
          <w:rFonts w:eastAsiaTheme="minorHAnsi"/>
          <w:color w:val="000000"/>
          <w:kern w:val="0"/>
          <w:lang w:val="en-US" w:eastAsia="en-US"/>
          <w14:ligatures w14:val="standardContextual"/>
        </w:rPr>
        <w:t>i</w:t>
      </w:r>
      <w:r w:rsidRPr="00DE0425"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 </w:t>
      </w:r>
      <w:r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соответствует переменной </w:t>
      </w:r>
      <w:r>
        <w:rPr>
          <w:rFonts w:eastAsiaTheme="minorHAnsi"/>
          <w:color w:val="000000"/>
          <w:kern w:val="0"/>
          <w:lang w:val="en-US" w:eastAsia="en-US"/>
          <w14:ligatures w14:val="standardContextual"/>
        </w:rPr>
        <w:t>i</w:t>
      </w:r>
      <w:r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 в формуле, переменная </w:t>
      </w:r>
      <w:r>
        <w:rPr>
          <w:rFonts w:eastAsiaTheme="minorHAnsi"/>
          <w:color w:val="000000"/>
          <w:kern w:val="0"/>
          <w:lang w:val="en-US" w:eastAsia="en-US"/>
          <w14:ligatures w14:val="standardContextual"/>
        </w:rPr>
        <w:t>result</w:t>
      </w:r>
      <w:r w:rsidRPr="00DE0425"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 </w:t>
      </w:r>
      <w:r>
        <w:rPr>
          <w:rFonts w:eastAsiaTheme="minorHAnsi"/>
          <w:color w:val="000000"/>
          <w:kern w:val="0"/>
          <w:lang w:eastAsia="en-US"/>
          <w14:ligatures w14:val="standardContextual"/>
        </w:rPr>
        <w:t>хранит в себе результат вычислений</w:t>
      </w:r>
    </w:p>
    <w:p w14:paraId="0B5DA6E4" w14:textId="716292E0" w:rsidR="00DE0425" w:rsidRDefault="008026E2" w:rsidP="005340A5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DA97F54" wp14:editId="411FA9EF">
            <wp:extent cx="4244340" cy="7765334"/>
            <wp:effectExtent l="0" t="0" r="0" b="0"/>
            <wp:docPr id="21287540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5407" name="Рисунок 2128754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184" cy="777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D222" w14:textId="5C29CA7E" w:rsidR="00123AC9" w:rsidRDefault="00123AC9" w:rsidP="00D57BAA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 w:rsidRPr="00123AC9">
        <w:rPr>
          <w:b/>
          <w:bCs/>
          <w:sz w:val="28"/>
          <w:szCs w:val="28"/>
        </w:rPr>
        <w:lastRenderedPageBreak/>
        <w:t>Функция</w:t>
      </w:r>
      <w:r w:rsidRPr="00123AC9">
        <w:rPr>
          <w:lang w:val="en-US"/>
        </w:rPr>
        <w:t xml:space="preserve"> </w:t>
      </w:r>
      <w:r w:rsidRPr="00123AC9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void</w:t>
      </w:r>
      <w:r w:rsidRPr="00123AC9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123AC9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series_</w:t>
      </w:r>
      <w:proofErr w:type="gramStart"/>
      <w:r w:rsidRPr="00123AC9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sum</w:t>
      </w:r>
      <w:proofErr w:type="spellEnd"/>
      <w:r w:rsidRPr="00123AC9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123AC9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123AC9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123AC9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eps</w:t>
      </w:r>
      <w:r w:rsidRPr="00123AC9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123AC9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123AC9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123AC9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delta</w:t>
      </w:r>
      <w:r w:rsidRPr="00123AC9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= constants::STEP)</w:t>
      </w:r>
    </w:p>
    <w:p w14:paraId="442912E5" w14:textId="77777777" w:rsidR="00123AC9" w:rsidRDefault="00123AC9" w:rsidP="00123AC9">
      <w:r w:rsidRPr="00123AC9">
        <w:t xml:space="preserve">Функция, вычисляющая значение функции </w:t>
      </w:r>
      <w:r w:rsidRPr="00123AC9">
        <w:rPr>
          <w:lang w:val="en-US"/>
        </w:rPr>
        <w:t>e</w:t>
      </w:r>
      <w:r w:rsidRPr="00123AC9">
        <w:t>^2</w:t>
      </w:r>
      <w:r w:rsidRPr="00123AC9">
        <w:rPr>
          <w:lang w:val="en-US"/>
        </w:rPr>
        <w:t>x</w:t>
      </w:r>
      <w:r w:rsidRPr="00123AC9">
        <w:t xml:space="preserve"> для разных </w:t>
      </w:r>
      <w:r w:rsidRPr="00123AC9">
        <w:rPr>
          <w:lang w:val="en-US"/>
        </w:rPr>
        <w:t>x</w:t>
      </w:r>
      <w:r w:rsidRPr="00123AC9">
        <w:t xml:space="preserve"> от 0 до 1 с шагом </w:t>
      </w:r>
      <w:r w:rsidRPr="00123AC9">
        <w:rPr>
          <w:lang w:val="en-US"/>
        </w:rPr>
        <w:t>delta</w:t>
      </w:r>
      <w:r w:rsidRPr="00123AC9">
        <w:t>.</w:t>
      </w:r>
    </w:p>
    <w:p w14:paraId="416376D6" w14:textId="77777777" w:rsidR="00123AC9" w:rsidRDefault="00123AC9" w:rsidP="00123AC9">
      <w:r w:rsidRPr="00123AC9">
        <w:t>Первый способ заключается в итеративном подсчёте, основанном на последовательном вычислении</w:t>
      </w:r>
      <w:r>
        <w:t xml:space="preserve"> </w:t>
      </w:r>
      <w:r w:rsidRPr="00123AC9">
        <w:t xml:space="preserve">элементов ряда </w:t>
      </w:r>
      <w:proofErr w:type="spellStart"/>
      <w:r w:rsidRPr="00123AC9">
        <w:t>тейлора</w:t>
      </w:r>
      <w:proofErr w:type="spellEnd"/>
      <w:r w:rsidRPr="00123AC9">
        <w:t xml:space="preserve">. </w:t>
      </w:r>
    </w:p>
    <w:p w14:paraId="45983F07" w14:textId="0E6C6BD8" w:rsidR="00123AC9" w:rsidRDefault="00123AC9" w:rsidP="005340A5">
      <w:pPr>
        <w:jc w:val="center"/>
      </w:pPr>
      <w:r w:rsidRPr="00123AC9">
        <w:t>Второй способ считает значение напрямую, используя математическую константу "</w:t>
      </w:r>
      <w:r w:rsidRPr="00123AC9">
        <w:rPr>
          <w:lang w:val="en-US"/>
        </w:rPr>
        <w:t>e</w:t>
      </w:r>
      <w:r w:rsidRPr="00123AC9">
        <w:t>"</w:t>
      </w:r>
      <w:r>
        <w:t xml:space="preserve"> </w:t>
      </w:r>
      <w:r w:rsidRPr="00123AC9">
        <w:t>из заголовочного файла &lt;</w:t>
      </w:r>
      <w:r w:rsidRPr="00123AC9">
        <w:rPr>
          <w:lang w:val="en-US"/>
        </w:rPr>
        <w:t>numbers</w:t>
      </w:r>
      <w:r w:rsidRPr="00123AC9">
        <w:t>&gt;. Выводит результат в виде таблицы.</w:t>
      </w:r>
      <w:r w:rsidR="00D717E5">
        <w:rPr>
          <w:noProof/>
          <w14:ligatures w14:val="standardContextual"/>
        </w:rPr>
        <w:drawing>
          <wp:inline distT="0" distB="0" distL="0" distR="0" wp14:anchorId="7071F91C" wp14:editId="639B064C">
            <wp:extent cx="3209925" cy="6810375"/>
            <wp:effectExtent l="0" t="0" r="0" b="0"/>
            <wp:docPr id="4772119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1956" name="Рисунок 4772119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FE0E" w14:textId="77777777" w:rsidR="00A26F71" w:rsidRDefault="001A17C8" w:rsidP="00D57BAA">
      <w:pPr>
        <w:rPr>
          <w:sz w:val="26"/>
          <w:szCs w:val="26"/>
        </w:rPr>
      </w:pPr>
      <w:r w:rsidRPr="0048626A">
        <w:rPr>
          <w:sz w:val="26"/>
          <w:szCs w:val="26"/>
        </w:rPr>
        <w:t xml:space="preserve">Параметр </w:t>
      </w:r>
      <w:r w:rsidRPr="0048626A">
        <w:rPr>
          <w:sz w:val="26"/>
          <w:szCs w:val="26"/>
          <w:lang w:val="en-US"/>
        </w:rPr>
        <w:t>eps</w:t>
      </w:r>
      <w:r w:rsidRPr="0048626A">
        <w:rPr>
          <w:sz w:val="26"/>
          <w:szCs w:val="26"/>
        </w:rPr>
        <w:t xml:space="preserve"> отвечает за точность вычислений, параметр </w:t>
      </w:r>
      <w:r w:rsidRPr="0048626A">
        <w:rPr>
          <w:sz w:val="26"/>
          <w:szCs w:val="26"/>
          <w:lang w:val="en-US"/>
        </w:rPr>
        <w:t>delta</w:t>
      </w:r>
      <w:r w:rsidRPr="0048626A">
        <w:rPr>
          <w:sz w:val="26"/>
          <w:szCs w:val="26"/>
        </w:rPr>
        <w:t xml:space="preserve"> обозначает величину изменения переменной </w:t>
      </w:r>
      <w:r w:rsidRPr="0048626A">
        <w:rPr>
          <w:sz w:val="26"/>
          <w:szCs w:val="26"/>
          <w:lang w:val="en-US"/>
        </w:rPr>
        <w:t>x</w:t>
      </w:r>
      <w:r w:rsidRPr="0048626A">
        <w:rPr>
          <w:sz w:val="26"/>
          <w:szCs w:val="26"/>
        </w:rPr>
        <w:t xml:space="preserve"> на каждой итерации и по умолчанию равен 0.2. </w:t>
      </w:r>
      <w:r w:rsidR="0048626A" w:rsidRPr="0048626A">
        <w:rPr>
          <w:sz w:val="26"/>
          <w:szCs w:val="26"/>
        </w:rPr>
        <w:t xml:space="preserve">Переменная </w:t>
      </w:r>
      <w:r w:rsidR="0048626A" w:rsidRPr="0048626A">
        <w:rPr>
          <w:sz w:val="26"/>
          <w:szCs w:val="26"/>
          <w:lang w:val="en-US"/>
        </w:rPr>
        <w:t>n</w:t>
      </w:r>
      <w:r w:rsidR="0048626A" w:rsidRPr="0048626A">
        <w:rPr>
          <w:sz w:val="26"/>
          <w:szCs w:val="26"/>
        </w:rPr>
        <w:t xml:space="preserve"> хранит в себе номер текущего слагаемого ряда; переменная </w:t>
      </w:r>
      <w:r w:rsidR="0048626A" w:rsidRPr="0048626A">
        <w:rPr>
          <w:sz w:val="26"/>
          <w:szCs w:val="26"/>
          <w:lang w:val="en-US"/>
        </w:rPr>
        <w:t>s</w:t>
      </w:r>
      <w:r w:rsidR="0048626A" w:rsidRPr="0048626A">
        <w:rPr>
          <w:sz w:val="26"/>
          <w:szCs w:val="26"/>
        </w:rPr>
        <w:t xml:space="preserve"> хранит в себе текущую сумму ряда; переменные </w:t>
      </w:r>
      <w:proofErr w:type="spellStart"/>
      <w:r w:rsidR="0048626A" w:rsidRPr="0048626A">
        <w:rPr>
          <w:sz w:val="26"/>
          <w:szCs w:val="26"/>
          <w:lang w:val="en-US"/>
        </w:rPr>
        <w:t>prev</w:t>
      </w:r>
      <w:proofErr w:type="spellEnd"/>
      <w:r w:rsidR="0048626A" w:rsidRPr="0048626A">
        <w:rPr>
          <w:sz w:val="26"/>
          <w:szCs w:val="26"/>
        </w:rPr>
        <w:t xml:space="preserve"> и </w:t>
      </w:r>
      <w:r w:rsidR="0048626A" w:rsidRPr="0048626A">
        <w:rPr>
          <w:sz w:val="26"/>
          <w:szCs w:val="26"/>
          <w:lang w:val="en-US"/>
        </w:rPr>
        <w:t>next</w:t>
      </w:r>
      <w:r w:rsidR="0048626A" w:rsidRPr="0048626A">
        <w:rPr>
          <w:sz w:val="26"/>
          <w:szCs w:val="26"/>
        </w:rPr>
        <w:t xml:space="preserve"> хранят в себе на каждой итерации предыдущее и новое значение слагаемого в ряду соответственно; в переменную </w:t>
      </w:r>
      <w:r w:rsidR="0048626A" w:rsidRPr="0048626A">
        <w:rPr>
          <w:sz w:val="26"/>
          <w:szCs w:val="26"/>
          <w:lang w:val="en-US"/>
        </w:rPr>
        <w:t>y</w:t>
      </w:r>
      <w:r w:rsidR="0048626A" w:rsidRPr="0048626A">
        <w:rPr>
          <w:sz w:val="26"/>
          <w:szCs w:val="26"/>
        </w:rPr>
        <w:t xml:space="preserve"> помещается результат вычисления функции </w:t>
      </w:r>
      <w:r w:rsidR="0048626A" w:rsidRPr="0048626A">
        <w:rPr>
          <w:sz w:val="26"/>
          <w:szCs w:val="26"/>
          <w:lang w:val="en-US"/>
        </w:rPr>
        <w:t>e</w:t>
      </w:r>
      <w:r w:rsidR="0048626A" w:rsidRPr="0048626A">
        <w:rPr>
          <w:sz w:val="26"/>
          <w:szCs w:val="26"/>
        </w:rPr>
        <w:t>^2</w:t>
      </w:r>
      <w:r w:rsidR="0048626A" w:rsidRPr="0048626A">
        <w:rPr>
          <w:sz w:val="26"/>
          <w:szCs w:val="26"/>
          <w:lang w:val="en-US"/>
        </w:rPr>
        <w:t>x</w:t>
      </w:r>
      <w:r w:rsidR="0048626A" w:rsidRPr="0048626A">
        <w:rPr>
          <w:sz w:val="26"/>
          <w:szCs w:val="26"/>
        </w:rPr>
        <w:t xml:space="preserve">, при помощи встроенной функции для вычисления степени </w:t>
      </w:r>
      <w:r w:rsidR="0048626A" w:rsidRPr="0048626A">
        <w:rPr>
          <w:sz w:val="26"/>
          <w:szCs w:val="26"/>
          <w:lang w:val="en-US"/>
        </w:rPr>
        <w:t>pow</w:t>
      </w:r>
      <w:r w:rsidR="0048626A" w:rsidRPr="0048626A">
        <w:rPr>
          <w:sz w:val="26"/>
          <w:szCs w:val="26"/>
        </w:rPr>
        <w:t>()</w:t>
      </w:r>
    </w:p>
    <w:p w14:paraId="4E2EB97B" w14:textId="341D140D" w:rsidR="005D6DDE" w:rsidRPr="00A26F71" w:rsidRDefault="005D6DDE" w:rsidP="00D57BAA">
      <w:pPr>
        <w:rPr>
          <w:sz w:val="26"/>
          <w:szCs w:val="26"/>
          <w:lang w:val="en-US"/>
        </w:rPr>
      </w:pPr>
      <w:r w:rsidRPr="005D6DDE">
        <w:rPr>
          <w:b/>
          <w:bCs/>
          <w:sz w:val="28"/>
          <w:szCs w:val="28"/>
        </w:rPr>
        <w:lastRenderedPageBreak/>
        <w:t>Функция</w:t>
      </w:r>
      <w:r w:rsidRPr="005D6DDE">
        <w:rPr>
          <w:sz w:val="26"/>
          <w:szCs w:val="26"/>
          <w:lang w:val="en-US"/>
        </w:rPr>
        <w:t xml:space="preserve"> </w:t>
      </w:r>
      <w:r w:rsidRPr="005D6DDE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void</w:t>
      </w:r>
      <w:r w:rsidRPr="005D6DD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5D6DD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sum_count_</w:t>
      </w:r>
      <w:proofErr w:type="gramStart"/>
      <w:r w:rsidRPr="005D6DD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manager</w:t>
      </w:r>
      <w:proofErr w:type="spellEnd"/>
      <w:r w:rsidRPr="005D6DD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5D6DDE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D6DD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D6DDE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x</w:t>
      </w:r>
      <w:r w:rsidRPr="005D6DD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5D6DDE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5D6DD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5D6DDE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n</w:t>
      </w:r>
      <w:r w:rsidRPr="005D6DDE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</w:p>
    <w:p w14:paraId="02F2947E" w14:textId="77777777" w:rsidR="00123AC9" w:rsidRPr="005D6DDE" w:rsidRDefault="00123AC9" w:rsidP="00D57BAA">
      <w:pPr>
        <w:rPr>
          <w:lang w:val="en-US"/>
        </w:rPr>
      </w:pPr>
    </w:p>
    <w:p w14:paraId="3A2667BB" w14:textId="56D27F2D" w:rsidR="00E708EA" w:rsidRDefault="00E708EA" w:rsidP="005340A5">
      <w:pPr>
        <w:jc w:val="center"/>
        <w:rPr>
          <w:rFonts w:eastAsiaTheme="minorHAnsi"/>
          <w:color w:val="000000"/>
          <w:kern w:val="0"/>
          <w:lang w:val="en-US" w:eastAsia="en-US"/>
          <w14:ligatures w14:val="standardContextual"/>
        </w:rPr>
      </w:pPr>
      <w:r>
        <w:t xml:space="preserve">Данная функция позволяет считать выражение в задаче номер 4 для разных значений переменной </w:t>
      </w:r>
      <w:r>
        <w:rPr>
          <w:lang w:val="en-US"/>
        </w:rPr>
        <w:t>n</w:t>
      </w:r>
      <w:r>
        <w:t xml:space="preserve">. Функция запрашивает значение </w:t>
      </w:r>
      <w:r>
        <w:rPr>
          <w:lang w:val="en-US"/>
        </w:rPr>
        <w:t>n</w:t>
      </w:r>
      <w:r w:rsidRPr="00E708EA">
        <w:t xml:space="preserve"> </w:t>
      </w:r>
      <w:r>
        <w:t xml:space="preserve">у пользователя с клавиатуры, а затем вызывает функцию </w:t>
      </w:r>
      <w:proofErr w:type="spellStart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sum_</w:t>
      </w:r>
      <w:proofErr w:type="gramStart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(</w:t>
      </w:r>
      <w:proofErr w:type="gramEnd"/>
      <w:r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eastAsia="en-US"/>
          <w14:ligatures w14:val="standardContextual"/>
        </w:rPr>
        <w:t>x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eastAsia="en-US"/>
          <w14:ligatures w14:val="standardContextual"/>
        </w:rPr>
        <w:t>n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), </w:t>
      </w:r>
      <w:r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которая считает сумму ряда из задачи номер 4. После каждого успешного выполнения задачи номер 4, функция спрашивает у пользователя: желает ли он продолжить и посчитать выражение для другого значения </w:t>
      </w:r>
      <w:r>
        <w:rPr>
          <w:rFonts w:eastAsiaTheme="minorHAnsi"/>
          <w:color w:val="000000"/>
          <w:kern w:val="0"/>
          <w:lang w:val="en-US" w:eastAsia="en-US"/>
          <w14:ligatures w14:val="standardContextual"/>
        </w:rPr>
        <w:t>n</w:t>
      </w:r>
      <w:r>
        <w:rPr>
          <w:rFonts w:eastAsiaTheme="minorHAnsi"/>
          <w:color w:val="000000"/>
          <w:kern w:val="0"/>
          <w:lang w:eastAsia="en-US"/>
          <w14:ligatures w14:val="standardContextual"/>
        </w:rPr>
        <w:t>, или же он желает закончить. Ответ пользователя (</w:t>
      </w:r>
      <w:r>
        <w:rPr>
          <w:rFonts w:eastAsiaTheme="minorHAnsi"/>
          <w:color w:val="000000"/>
          <w:kern w:val="0"/>
          <w:lang w:val="en-US" w:eastAsia="en-US"/>
          <w14:ligatures w14:val="standardContextual"/>
        </w:rPr>
        <w:t xml:space="preserve">y/n) </w:t>
      </w:r>
      <w:r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хранится в переменной </w:t>
      </w:r>
      <w:r>
        <w:rPr>
          <w:rFonts w:eastAsiaTheme="minorHAnsi"/>
          <w:color w:val="000000"/>
          <w:kern w:val="0"/>
          <w:lang w:val="en-US" w:eastAsia="en-US"/>
          <w14:ligatures w14:val="standardContextual"/>
        </w:rPr>
        <w:t>status.</w:t>
      </w:r>
      <w:r w:rsidR="00A26F71">
        <w:rPr>
          <w:rFonts w:eastAsiaTheme="minorHAnsi"/>
          <w:noProof/>
          <w:color w:val="000000"/>
          <w:kern w:val="0"/>
          <w:lang w:val="en-US" w:eastAsia="en-US"/>
          <w14:ligatures w14:val="standardContextual"/>
        </w:rPr>
        <w:drawing>
          <wp:inline distT="0" distB="0" distL="0" distR="0" wp14:anchorId="6465BEA2" wp14:editId="5EB089C7">
            <wp:extent cx="1699260" cy="7721013"/>
            <wp:effectExtent l="0" t="0" r="0" b="0"/>
            <wp:docPr id="8536916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91687" name="Рисунок 85369168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974" cy="772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5222" w14:textId="3AD159E7" w:rsidR="00E708EA" w:rsidRDefault="00E708EA" w:rsidP="00D57BAA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 w:rsidRPr="00E708EA"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  <w:lastRenderedPageBreak/>
        <w:t>Функция</w:t>
      </w:r>
      <w:r w:rsidRPr="00E708EA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 xml:space="preserve"> </w:t>
      </w:r>
      <w:r w:rsidRPr="00E708EA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void</w:t>
      </w:r>
      <w:r w:rsidRPr="00E708E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E708E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sum_</w:t>
      </w:r>
      <w:proofErr w:type="gramStart"/>
      <w:r w:rsidRPr="00E708E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count</w:t>
      </w:r>
      <w:proofErr w:type="spellEnd"/>
      <w:r w:rsidRPr="00E708E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E708EA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E708E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E708EA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x</w:t>
      </w:r>
      <w:r w:rsidRPr="00E708E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E708EA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E708E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E708EA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n</w:t>
      </w:r>
      <w:r w:rsidRPr="00E708E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</w:p>
    <w:p w14:paraId="3E7D9A0F" w14:textId="3AE1B492" w:rsidR="00E708EA" w:rsidRDefault="005340A5" w:rsidP="00D57BAA">
      <w:pPr>
        <w:rPr>
          <w:rFonts w:eastAsiaTheme="minorHAnsi"/>
          <w:color w:val="000000"/>
          <w:kern w:val="0"/>
          <w:lang w:eastAsia="en-US"/>
          <w14:ligatures w14:val="standardContextual"/>
        </w:rPr>
      </w:pPr>
      <w:r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Данная функция считает выражение </w:t>
      </w:r>
      <w:r>
        <w:rPr>
          <w:noProof/>
          <w:position w:val="-18"/>
        </w:rPr>
        <w:drawing>
          <wp:inline distT="0" distB="0" distL="0" distR="0" wp14:anchorId="7FD91A14" wp14:editId="46CA77B0">
            <wp:extent cx="4008120" cy="388620"/>
            <wp:effectExtent l="0" t="0" r="0" b="0"/>
            <wp:docPr id="556890698" name="Рисунок 556890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t="-163" r="-15" b="-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886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EA25" w14:textId="77777777" w:rsidR="005340A5" w:rsidRDefault="005340A5" w:rsidP="00D57BAA">
      <w:r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Параметры </w:t>
      </w:r>
      <w:r>
        <w:rPr>
          <w:rFonts w:eastAsiaTheme="minorHAnsi"/>
          <w:color w:val="000000"/>
          <w:kern w:val="0"/>
          <w:lang w:val="en-US" w:eastAsia="en-US"/>
          <w14:ligatures w14:val="standardContextual"/>
        </w:rPr>
        <w:t>x</w:t>
      </w:r>
      <w:r w:rsidRPr="005340A5"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 </w:t>
      </w:r>
      <w:r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и </w:t>
      </w:r>
      <w:r>
        <w:rPr>
          <w:rFonts w:eastAsiaTheme="minorHAnsi"/>
          <w:color w:val="000000"/>
          <w:kern w:val="0"/>
          <w:lang w:val="en-US" w:eastAsia="en-US"/>
          <w14:ligatures w14:val="standardContextual"/>
        </w:rPr>
        <w:t>n</w:t>
      </w:r>
      <w:r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 задаются пользователем с клавиатуры. Переменная </w:t>
      </w:r>
      <w:r>
        <w:rPr>
          <w:rFonts w:eastAsiaTheme="minorHAnsi"/>
          <w:color w:val="000000"/>
          <w:kern w:val="0"/>
          <w:lang w:val="en-US" w:eastAsia="en-US"/>
          <w14:ligatures w14:val="standardContextual"/>
        </w:rPr>
        <w:t>result</w:t>
      </w:r>
      <w:r w:rsidRPr="005340A5"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 </w:t>
      </w:r>
      <w:r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хранит в себе сумму на текущей итерации цикла, переменная </w:t>
      </w:r>
      <w:r>
        <w:rPr>
          <w:rFonts w:eastAsiaTheme="minorHAnsi"/>
          <w:color w:val="000000"/>
          <w:kern w:val="0"/>
          <w:lang w:val="en-US" w:eastAsia="en-US"/>
          <w14:ligatures w14:val="standardContextual"/>
        </w:rPr>
        <w:t>even</w:t>
      </w:r>
      <w:r w:rsidRPr="005340A5">
        <w:rPr>
          <w:rFonts w:eastAsiaTheme="minorHAnsi"/>
          <w:color w:val="000000"/>
          <w:kern w:val="0"/>
          <w:lang w:eastAsia="en-US"/>
          <w14:ligatures w14:val="standardContextual"/>
        </w:rPr>
        <w:t>_</w:t>
      </w:r>
      <w:r>
        <w:rPr>
          <w:rFonts w:eastAsiaTheme="minorHAnsi"/>
          <w:color w:val="000000"/>
          <w:kern w:val="0"/>
          <w:lang w:val="en-US" w:eastAsia="en-US"/>
          <w14:ligatures w14:val="standardContextual"/>
        </w:rPr>
        <w:t>odd</w:t>
      </w:r>
      <w:r w:rsidRPr="005340A5"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 </w:t>
      </w:r>
      <w:r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отвечает за знак каждого слагаемого в зависимости от того, чётный или нечётный у него порядковый номер. Также функция выводит промежуточные результаты для </w:t>
      </w:r>
      <w:r>
        <w:t>промежуточных (частичных) сумм при количестве слагаемых 3, 5 и 10.</w:t>
      </w:r>
    </w:p>
    <w:p w14:paraId="288E7FC0" w14:textId="09E79D76" w:rsidR="005340A5" w:rsidRDefault="00A26F71" w:rsidP="00A26F71">
      <w:pPr>
        <w:rPr>
          <w:rFonts w:eastAsiaTheme="minorHAnsi"/>
          <w:b/>
          <w:bCs/>
          <w:color w:val="000000"/>
          <w:kern w:val="0"/>
          <w:lang w:eastAsia="en-US"/>
          <w14:ligatures w14:val="standardContextual"/>
        </w:rPr>
      </w:pPr>
      <w:r>
        <w:rPr>
          <w:rFonts w:eastAsiaTheme="minorHAnsi"/>
          <w:b/>
          <w:bCs/>
          <w:noProof/>
          <w:color w:val="000000"/>
          <w:kern w:val="0"/>
          <w:lang w:eastAsia="en-US"/>
          <w14:ligatures w14:val="standardContextual"/>
        </w:rPr>
        <w:drawing>
          <wp:inline distT="0" distB="0" distL="0" distR="0" wp14:anchorId="159062CE" wp14:editId="43FE6515">
            <wp:extent cx="6390515" cy="7002780"/>
            <wp:effectExtent l="0" t="0" r="0" b="0"/>
            <wp:docPr id="54962677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26777" name="Рисунок 54962677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443" cy="70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A146" w14:textId="77777777" w:rsidR="00A26F71" w:rsidRDefault="00A26F71" w:rsidP="00865982">
      <w:pPr>
        <w:ind w:left="1416" w:firstLine="708"/>
        <w:jc w:val="center"/>
        <w:rPr>
          <w:rFonts w:eastAsiaTheme="minorHAnsi"/>
          <w:b/>
          <w:bCs/>
          <w:color w:val="000000"/>
          <w:kern w:val="0"/>
          <w:sz w:val="32"/>
          <w:szCs w:val="32"/>
          <w:lang w:eastAsia="en-US"/>
          <w14:ligatures w14:val="standardContextual"/>
        </w:rPr>
      </w:pPr>
    </w:p>
    <w:p w14:paraId="2410B7A9" w14:textId="77777777" w:rsidR="00A26F71" w:rsidRDefault="00A26F71" w:rsidP="00865982">
      <w:pPr>
        <w:ind w:left="1416" w:firstLine="708"/>
        <w:jc w:val="center"/>
        <w:rPr>
          <w:rFonts w:eastAsiaTheme="minorHAnsi"/>
          <w:b/>
          <w:bCs/>
          <w:color w:val="000000"/>
          <w:kern w:val="0"/>
          <w:sz w:val="32"/>
          <w:szCs w:val="32"/>
          <w:lang w:eastAsia="en-US"/>
          <w14:ligatures w14:val="standardContextual"/>
        </w:rPr>
      </w:pPr>
    </w:p>
    <w:p w14:paraId="19C64F61" w14:textId="4EE0E07B" w:rsidR="00E708EA" w:rsidRDefault="005340A5" w:rsidP="00865982">
      <w:pPr>
        <w:ind w:left="1416" w:firstLine="708"/>
        <w:jc w:val="center"/>
        <w:rPr>
          <w:rFonts w:eastAsiaTheme="minorHAnsi"/>
          <w:b/>
          <w:bCs/>
          <w:color w:val="000000"/>
          <w:kern w:val="0"/>
          <w:sz w:val="32"/>
          <w:szCs w:val="32"/>
          <w:lang w:eastAsia="en-US"/>
          <w14:ligatures w14:val="standardContextual"/>
        </w:rPr>
      </w:pPr>
      <w:r w:rsidRPr="005340A5">
        <w:rPr>
          <w:rFonts w:eastAsiaTheme="minorHAnsi"/>
          <w:b/>
          <w:bCs/>
          <w:color w:val="000000"/>
          <w:kern w:val="0"/>
          <w:sz w:val="32"/>
          <w:szCs w:val="32"/>
          <w:lang w:eastAsia="en-US"/>
          <w14:ligatures w14:val="standardContextual"/>
        </w:rPr>
        <w:lastRenderedPageBreak/>
        <w:t>Текст Программы</w:t>
      </w:r>
    </w:p>
    <w:p w14:paraId="6F1D788C" w14:textId="77777777" w:rsidR="00E457FB" w:rsidRDefault="00E457FB" w:rsidP="00E457FB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  <w:proofErr w:type="spellStart"/>
      <w:r w:rsidRPr="00E457FB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>constants.h</w:t>
      </w:r>
      <w:proofErr w:type="spellEnd"/>
    </w:p>
    <w:p w14:paraId="28C05CCE" w14:textId="7E6B22A8" w:rsidR="00E457FB" w:rsidRDefault="00E457FB" w:rsidP="00E457FB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  <w:r>
        <w:rPr>
          <w:rFonts w:eastAsiaTheme="minorHAnsi"/>
          <w:b/>
          <w:bCs/>
          <w:noProof/>
          <w:color w:val="000000"/>
          <w:kern w:val="0"/>
          <w:sz w:val="28"/>
          <w:szCs w:val="28"/>
          <w:lang w:val="en-US" w:eastAsia="en-US"/>
          <w14:ligatures w14:val="standardContextual"/>
        </w:rPr>
        <w:drawing>
          <wp:inline distT="0" distB="0" distL="0" distR="0" wp14:anchorId="4E2C26C2" wp14:editId="216A19C3">
            <wp:extent cx="4549534" cy="1546994"/>
            <wp:effectExtent l="0" t="0" r="3810" b="0"/>
            <wp:docPr id="1639533114" name="Рисунок 7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33114" name="Рисунок 7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D45D" w14:textId="77777777" w:rsidR="00E457FB" w:rsidRDefault="00E457FB" w:rsidP="00E457FB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05DDEB60" w14:textId="77777777" w:rsidR="00E457FB" w:rsidRDefault="00E457FB" w:rsidP="00E457FB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  <w:proofErr w:type="spellStart"/>
      <w: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>functions.h</w:t>
      </w:r>
      <w:proofErr w:type="spellEnd"/>
    </w:p>
    <w:p w14:paraId="3CC6B074" w14:textId="2A011060" w:rsidR="00E457FB" w:rsidRDefault="00E457FB" w:rsidP="00E457FB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  <w:r>
        <w:rPr>
          <w:rFonts w:eastAsiaTheme="minorHAnsi"/>
          <w:b/>
          <w:bCs/>
          <w:noProof/>
          <w:color w:val="000000"/>
          <w:kern w:val="0"/>
          <w:sz w:val="28"/>
          <w:szCs w:val="28"/>
          <w:lang w:val="en-US" w:eastAsia="en-US"/>
          <w14:ligatures w14:val="standardContextual"/>
        </w:rPr>
        <w:drawing>
          <wp:inline distT="0" distB="0" distL="0" distR="0" wp14:anchorId="6754FF89" wp14:editId="55293C74">
            <wp:extent cx="4519052" cy="1867062"/>
            <wp:effectExtent l="0" t="0" r="0" b="0"/>
            <wp:docPr id="1630079233" name="Рисунок 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79233" name="Рисунок 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3C85" w14:textId="77777777" w:rsidR="00E457FB" w:rsidRDefault="00E457FB" w:rsidP="00E457FB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1562A209" w14:textId="6B83A9AF" w:rsidR="00E457FB" w:rsidRDefault="00E457FB" w:rsidP="00E457FB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  <w:r>
        <w:rPr>
          <w:rFonts w:eastAsiaTheme="minorHAnsi"/>
          <w:b/>
          <w:bCs/>
          <w:noProof/>
          <w:color w:val="000000"/>
          <w:kern w:val="0"/>
          <w:sz w:val="28"/>
          <w:szCs w:val="28"/>
          <w:lang w:val="en-US" w:eastAsia="en-US"/>
          <w14:ligatures w14:val="standardContextual"/>
        </w:rPr>
        <w:drawing>
          <wp:inline distT="0" distB="0" distL="0" distR="0" wp14:anchorId="0E931D1B" wp14:editId="6BD500D0">
            <wp:extent cx="5134383" cy="4724400"/>
            <wp:effectExtent l="0" t="0" r="9525" b="0"/>
            <wp:docPr id="1309121206" name="Рисунок 130912120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1880" name="Рисунок 9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259" cy="473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F1E5" w14:textId="0D931166" w:rsidR="00E457FB" w:rsidRDefault="0070574B" w:rsidP="00E457FB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  <w:r>
        <w:rPr>
          <w:rFonts w:eastAsiaTheme="minorHAnsi"/>
          <w:b/>
          <w:bCs/>
          <w:noProof/>
          <w:color w:val="000000"/>
          <w:kern w:val="0"/>
          <w:sz w:val="28"/>
          <w:szCs w:val="28"/>
          <w:lang w:val="en-US" w:eastAsia="en-US"/>
          <w14:ligatures w14:val="standardContextual"/>
        </w:rPr>
        <w:lastRenderedPageBreak/>
        <w:drawing>
          <wp:inline distT="0" distB="0" distL="0" distR="0" wp14:anchorId="5E0F39A3" wp14:editId="7F21F7BB">
            <wp:extent cx="5940425" cy="4662805"/>
            <wp:effectExtent l="0" t="0" r="3175" b="4445"/>
            <wp:docPr id="1002233058" name="Рисунок 10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33058" name="Рисунок 10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A190" w14:textId="106D95D5" w:rsidR="0070574B" w:rsidRDefault="0070574B" w:rsidP="00E457FB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  <w:r>
        <w:rPr>
          <w:rFonts w:eastAsiaTheme="minorHAnsi"/>
          <w:b/>
          <w:bCs/>
          <w:noProof/>
          <w:color w:val="000000"/>
          <w:kern w:val="0"/>
          <w:sz w:val="28"/>
          <w:szCs w:val="28"/>
          <w:lang w:val="en-US" w:eastAsia="en-US"/>
          <w14:ligatures w14:val="standardContextual"/>
        </w:rPr>
        <w:drawing>
          <wp:inline distT="0" distB="0" distL="0" distR="0" wp14:anchorId="5719C77F" wp14:editId="4C385C8C">
            <wp:extent cx="5341620" cy="4555937"/>
            <wp:effectExtent l="0" t="0" r="0" b="0"/>
            <wp:docPr id="1317165018" name="Рисунок 1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65018" name="Рисунок 1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601" cy="456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0E33" w14:textId="6DACD609" w:rsidR="0070574B" w:rsidRDefault="0070574B" w:rsidP="00E457FB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  <w: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lastRenderedPageBreak/>
        <w:t>main.cpp</w:t>
      </w:r>
      <w:r>
        <w:rPr>
          <w:rFonts w:eastAsiaTheme="minorHAnsi"/>
          <w:b/>
          <w:bCs/>
          <w:noProof/>
          <w:color w:val="000000"/>
          <w:kern w:val="0"/>
          <w:sz w:val="28"/>
          <w:szCs w:val="28"/>
          <w:lang w:val="en-US" w:eastAsia="en-US"/>
          <w14:ligatures w14:val="standardContextual"/>
        </w:rPr>
        <w:drawing>
          <wp:inline distT="0" distB="0" distL="0" distR="0" wp14:anchorId="1A9BFF59" wp14:editId="57D292DE">
            <wp:extent cx="5456393" cy="2895851"/>
            <wp:effectExtent l="0" t="0" r="0" b="0"/>
            <wp:docPr id="627277821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77821" name="Рисунок 1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343C" w14:textId="77777777" w:rsidR="0070574B" w:rsidRDefault="0070574B" w:rsidP="00E457FB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544B418B" w14:textId="77777777" w:rsidR="0070574B" w:rsidRDefault="0070574B" w:rsidP="00E457FB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350E9EF7" w14:textId="6BDF341F" w:rsidR="0070574B" w:rsidRDefault="0070574B" w:rsidP="0070574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Анализ результатов</w:t>
      </w:r>
      <w:r>
        <w:rPr>
          <w:rFonts w:eastAsiaTheme="minorHAnsi"/>
          <w:b/>
          <w:bCs/>
          <w:noProof/>
          <w:color w:val="000000"/>
          <w:kern w:val="0"/>
          <w:sz w:val="28"/>
          <w:szCs w:val="28"/>
          <w:lang w:eastAsia="en-US"/>
          <w14:ligatures w14:val="standardContextual"/>
        </w:rPr>
        <w:drawing>
          <wp:inline distT="0" distB="0" distL="0" distR="0" wp14:anchorId="6CDF7C6D" wp14:editId="4B8F4A06">
            <wp:extent cx="5220152" cy="4016088"/>
            <wp:effectExtent l="0" t="0" r="0" b="3810"/>
            <wp:docPr id="1396148085" name="Рисунок 1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48085" name="Рисунок 1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6759" w14:textId="77777777" w:rsidR="0070574B" w:rsidRDefault="0070574B" w:rsidP="0070574B">
      <w:pPr>
        <w:jc w:val="center"/>
        <w:rPr>
          <w:b/>
          <w:bCs/>
          <w:sz w:val="32"/>
          <w:szCs w:val="32"/>
        </w:rPr>
      </w:pPr>
    </w:p>
    <w:p w14:paraId="1BE05430" w14:textId="1666FCA4" w:rsidR="0070574B" w:rsidRDefault="0070574B" w:rsidP="0070574B">
      <w:pPr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b/>
          <w:bCs/>
          <w:noProof/>
          <w:color w:val="000000"/>
          <w:kern w:val="0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07F6EFAE" wp14:editId="47E0AE9F">
            <wp:extent cx="5090160" cy="5796575"/>
            <wp:effectExtent l="0" t="0" r="0" b="0"/>
            <wp:docPr id="1548115509" name="Рисунок 1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15509" name="Рисунок 1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18" cy="580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4BDE" w14:textId="77777777" w:rsidR="0070574B" w:rsidRDefault="0070574B" w:rsidP="007057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работы программы соответствует ожиданиям и полностью удовлетворяет требованиям ТЗ</w:t>
      </w:r>
    </w:p>
    <w:p w14:paraId="177C74CB" w14:textId="77777777" w:rsidR="0070574B" w:rsidRDefault="0070574B" w:rsidP="0070574B">
      <w:pPr>
        <w:rPr>
          <w:b/>
          <w:bCs/>
          <w:sz w:val="28"/>
          <w:szCs w:val="28"/>
        </w:rPr>
      </w:pPr>
    </w:p>
    <w:p w14:paraId="1C994DDD" w14:textId="77777777" w:rsidR="0070574B" w:rsidRDefault="0070574B" w:rsidP="0070574B">
      <w:pPr>
        <w:rPr>
          <w:b/>
          <w:bCs/>
          <w:sz w:val="28"/>
          <w:szCs w:val="28"/>
        </w:rPr>
      </w:pPr>
    </w:p>
    <w:p w14:paraId="404CE104" w14:textId="77777777" w:rsidR="0070574B" w:rsidRDefault="0070574B" w:rsidP="0070574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Использованные источники</w:t>
      </w:r>
    </w:p>
    <w:p w14:paraId="6061261A" w14:textId="77777777" w:rsidR="0070574B" w:rsidRDefault="0070574B" w:rsidP="0070574B">
      <w:pPr>
        <w:rPr>
          <w:b/>
          <w:bCs/>
          <w:sz w:val="32"/>
          <w:szCs w:val="32"/>
        </w:rPr>
      </w:pPr>
    </w:p>
    <w:p w14:paraId="09FF9083" w14:textId="77777777" w:rsidR="0070574B" w:rsidRDefault="0070574B" w:rsidP="0070574B">
      <w:pPr>
        <w:pStyle w:val="a3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Веб-сайт кафедры ИУ5, курс «основы программирования»</w:t>
      </w:r>
    </w:p>
    <w:p w14:paraId="2C5795A2" w14:textId="77777777" w:rsidR="0070574B" w:rsidRPr="003B5F34" w:rsidRDefault="0070574B" w:rsidP="0070574B">
      <w:pPr>
        <w:pStyle w:val="a3"/>
        <w:rPr>
          <w:b/>
          <w:bCs/>
          <w:sz w:val="32"/>
          <w:szCs w:val="32"/>
        </w:rPr>
      </w:pPr>
    </w:p>
    <w:p w14:paraId="3714297D" w14:textId="77777777" w:rsidR="0070574B" w:rsidRDefault="00000000" w:rsidP="0070574B">
      <w:pPr>
        <w:pStyle w:val="a3"/>
        <w:rPr>
          <w:b/>
          <w:bCs/>
          <w:sz w:val="32"/>
          <w:szCs w:val="32"/>
        </w:rPr>
      </w:pPr>
      <w:hyperlink r:id="rId32" w:history="1">
        <w:r w:rsidR="0070574B" w:rsidRPr="0085073F">
          <w:rPr>
            <w:rStyle w:val="a4"/>
            <w:b/>
            <w:bCs/>
            <w:sz w:val="32"/>
            <w:szCs w:val="32"/>
          </w:rPr>
          <w:t>https://cpp1.wiki.iu5edu.ru</w:t>
        </w:r>
      </w:hyperlink>
    </w:p>
    <w:p w14:paraId="1B887EBF" w14:textId="77777777" w:rsidR="0070574B" w:rsidRDefault="0070574B" w:rsidP="0070574B">
      <w:pPr>
        <w:rPr>
          <w:b/>
          <w:bCs/>
          <w:sz w:val="32"/>
          <w:szCs w:val="32"/>
        </w:rPr>
      </w:pPr>
    </w:p>
    <w:p w14:paraId="5E733329" w14:textId="77777777" w:rsidR="0070574B" w:rsidRDefault="0070574B" w:rsidP="0070574B">
      <w:pPr>
        <w:rPr>
          <w:b/>
          <w:bCs/>
          <w:sz w:val="32"/>
          <w:szCs w:val="32"/>
        </w:rPr>
      </w:pPr>
    </w:p>
    <w:p w14:paraId="047E9A91" w14:textId="77777777" w:rsidR="0070574B" w:rsidRDefault="0070574B" w:rsidP="0070574B">
      <w:pPr>
        <w:pStyle w:val="a3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Веб-сайт кафедры ИУ5 «автоматизированные системы обработки информации и управления»</w:t>
      </w:r>
    </w:p>
    <w:p w14:paraId="07FC6B05" w14:textId="77777777" w:rsidR="0070574B" w:rsidRDefault="0070574B" w:rsidP="0070574B">
      <w:pPr>
        <w:pStyle w:val="a3"/>
        <w:rPr>
          <w:b/>
          <w:bCs/>
          <w:sz w:val="32"/>
          <w:szCs w:val="32"/>
        </w:rPr>
      </w:pPr>
    </w:p>
    <w:p w14:paraId="79A25716" w14:textId="77777777" w:rsidR="0070574B" w:rsidRPr="003C7154" w:rsidRDefault="0070574B" w:rsidP="0070574B">
      <w:pPr>
        <w:pStyle w:val="a3"/>
        <w:rPr>
          <w:b/>
          <w:bCs/>
          <w:sz w:val="32"/>
          <w:szCs w:val="32"/>
        </w:rPr>
      </w:pPr>
      <w:r w:rsidRPr="003C7154">
        <w:rPr>
          <w:b/>
          <w:bCs/>
          <w:sz w:val="32"/>
          <w:szCs w:val="32"/>
        </w:rPr>
        <w:t>https://e-learning.bmstu.ru/iu5/mod/folder/view.php?id=277</w:t>
      </w:r>
    </w:p>
    <w:p w14:paraId="48A0F78A" w14:textId="77777777" w:rsidR="0070574B" w:rsidRPr="0070574B" w:rsidRDefault="0070574B" w:rsidP="0070574B">
      <w:pPr>
        <w:jc w:val="center"/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</w:pPr>
    </w:p>
    <w:sectPr w:rsidR="0070574B" w:rsidRPr="007057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Calibri"/>
    <w:charset w:val="CC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singleLevel"/>
    <w:tmpl w:val="00000008"/>
    <w:name w:val="WW8Num22"/>
    <w:lvl w:ilvl="0">
      <w:start w:val="1"/>
      <w:numFmt w:val="decimal"/>
      <w:lvlText w:val="%1."/>
      <w:lvlJc w:val="left"/>
      <w:pPr>
        <w:tabs>
          <w:tab w:val="num" w:pos="0"/>
        </w:tabs>
        <w:ind w:left="502" w:hanging="360"/>
      </w:pPr>
      <w:rPr>
        <w:color w:val="000000"/>
        <w:spacing w:val="3"/>
        <w:sz w:val="24"/>
        <w:szCs w:val="24"/>
      </w:rPr>
    </w:lvl>
  </w:abstractNum>
  <w:abstractNum w:abstractNumId="1" w15:restartNumberingAfterBreak="0">
    <w:nsid w:val="0000000A"/>
    <w:multiLevelType w:val="singleLevel"/>
    <w:tmpl w:val="0000000A"/>
    <w:name w:val="WW8Num27"/>
    <w:lvl w:ilvl="0">
      <w:numFmt w:val="bullet"/>
      <w:lvlText w:val="-"/>
      <w:lvlJc w:val="left"/>
      <w:pPr>
        <w:tabs>
          <w:tab w:val="num" w:pos="540"/>
        </w:tabs>
        <w:ind w:left="540" w:hanging="360"/>
      </w:pPr>
      <w:rPr>
        <w:rFonts w:ascii="Times New Roman" w:hAnsi="Times New Roman" w:cs="Times New Roman" w:hint="default"/>
        <w:sz w:val="24"/>
      </w:rPr>
    </w:lvl>
  </w:abstractNum>
  <w:abstractNum w:abstractNumId="2" w15:restartNumberingAfterBreak="0">
    <w:nsid w:val="0000000F"/>
    <w:multiLevelType w:val="singleLevel"/>
    <w:tmpl w:val="0000000F"/>
    <w:name w:val="WW8Num40"/>
    <w:lvl w:ilvl="0">
      <w:numFmt w:val="bullet"/>
      <w:lvlText w:val="-"/>
      <w:lvlJc w:val="left"/>
      <w:pPr>
        <w:tabs>
          <w:tab w:val="num" w:pos="540"/>
        </w:tabs>
        <w:ind w:left="540" w:hanging="360"/>
      </w:pPr>
      <w:rPr>
        <w:rFonts w:ascii="Times New Roman" w:hAnsi="Times New Roman" w:cs="Times New Roman" w:hint="default"/>
        <w:sz w:val="24"/>
      </w:rPr>
    </w:lvl>
  </w:abstractNum>
  <w:abstractNum w:abstractNumId="3" w15:restartNumberingAfterBreak="0">
    <w:nsid w:val="09106C3E"/>
    <w:multiLevelType w:val="hybridMultilevel"/>
    <w:tmpl w:val="F1B68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55EB7"/>
    <w:multiLevelType w:val="hybridMultilevel"/>
    <w:tmpl w:val="30F82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9428296">
    <w:abstractNumId w:val="2"/>
  </w:num>
  <w:num w:numId="2" w16cid:durableId="1642340998">
    <w:abstractNumId w:val="1"/>
  </w:num>
  <w:num w:numId="3" w16cid:durableId="1336036315">
    <w:abstractNumId w:val="0"/>
    <w:lvlOverride w:ilvl="0">
      <w:startOverride w:val="1"/>
    </w:lvlOverride>
  </w:num>
  <w:num w:numId="4" w16cid:durableId="1879928008">
    <w:abstractNumId w:val="4"/>
  </w:num>
  <w:num w:numId="5" w16cid:durableId="9753324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C42"/>
    <w:rsid w:val="00074780"/>
    <w:rsid w:val="000C2315"/>
    <w:rsid w:val="00123AC9"/>
    <w:rsid w:val="00151518"/>
    <w:rsid w:val="001A17C8"/>
    <w:rsid w:val="0048626A"/>
    <w:rsid w:val="00497882"/>
    <w:rsid w:val="005340A5"/>
    <w:rsid w:val="005764B5"/>
    <w:rsid w:val="005D6DDE"/>
    <w:rsid w:val="0070574B"/>
    <w:rsid w:val="008026E2"/>
    <w:rsid w:val="00865982"/>
    <w:rsid w:val="00A26F71"/>
    <w:rsid w:val="00B64480"/>
    <w:rsid w:val="00B72892"/>
    <w:rsid w:val="00B97D29"/>
    <w:rsid w:val="00C459D7"/>
    <w:rsid w:val="00D336C9"/>
    <w:rsid w:val="00D57BAA"/>
    <w:rsid w:val="00D717E5"/>
    <w:rsid w:val="00DE0425"/>
    <w:rsid w:val="00E457FB"/>
    <w:rsid w:val="00E708EA"/>
    <w:rsid w:val="00EB7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C8FCB"/>
  <w15:chartTrackingRefBased/>
  <w15:docId w15:val="{8B1F2017-347B-493D-B4CA-034678908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7C42"/>
    <w:pPr>
      <w:widowControl w:val="0"/>
      <w:suppressAutoHyphens/>
      <w:spacing w:after="0" w:line="240" w:lineRule="auto"/>
    </w:pPr>
    <w:rPr>
      <w:rFonts w:ascii="Times New Roman" w:eastAsia="Andale Sans UI" w:hAnsi="Times New Roman" w:cs="Times New Roman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Основной текст с отступом 31"/>
    <w:basedOn w:val="a"/>
    <w:rsid w:val="00EB7C42"/>
    <w:pPr>
      <w:autoSpaceDE w:val="0"/>
      <w:ind w:left="540" w:hanging="360"/>
    </w:pPr>
    <w:rPr>
      <w:rFonts w:eastAsia="Times New Roman"/>
      <w:kern w:val="0"/>
      <w:szCs w:val="20"/>
      <w:lang w:eastAsia="zh-CN"/>
    </w:rPr>
  </w:style>
  <w:style w:type="paragraph" w:styleId="a3">
    <w:name w:val="List Paragraph"/>
    <w:basedOn w:val="a"/>
    <w:uiPriority w:val="34"/>
    <w:qFormat/>
    <w:rsid w:val="0049788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7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34" Type="http://schemas.openxmlformats.org/officeDocument/2006/relationships/theme" Target="theme/theme1.xml"/><Relationship Id="rId7" Type="http://schemas.openxmlformats.org/officeDocument/2006/relationships/image" Target="media/image2.wmf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32" Type="http://schemas.openxmlformats.org/officeDocument/2006/relationships/hyperlink" Target="https://cpp1.wiki.iu5edu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B72E4-EAF2-4CB6-B148-6A2E6CA41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Tape</dc:creator>
  <cp:keywords/>
  <dc:description/>
  <cp:lastModifiedBy>DJ Tape</cp:lastModifiedBy>
  <cp:revision>5</cp:revision>
  <dcterms:created xsi:type="dcterms:W3CDTF">2023-12-12T00:06:00Z</dcterms:created>
  <dcterms:modified xsi:type="dcterms:W3CDTF">2023-12-18T10:25:00Z</dcterms:modified>
</cp:coreProperties>
</file>